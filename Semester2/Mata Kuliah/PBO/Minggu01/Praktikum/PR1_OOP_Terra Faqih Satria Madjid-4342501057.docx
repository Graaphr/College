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DAE543">
      <w:pPr>
        <w:pStyle w:val="7"/>
        <w:spacing w:line="278" w:lineRule="auto"/>
      </w:pPr>
      <w:r>
        <w:t>PRAKTIKUM 1 SETUP</w:t>
      </w:r>
      <w:r>
        <w:rPr>
          <w:spacing w:val="-35"/>
        </w:rPr>
        <w:t xml:space="preserve"> </w:t>
      </w:r>
      <w:r>
        <w:t>ENVIRONMENT</w:t>
      </w:r>
    </w:p>
    <w:p w14:paraId="3E933516">
      <w:pPr>
        <w:pStyle w:val="2"/>
        <w:spacing w:before="607"/>
      </w:pPr>
      <w:r>
        <w:rPr>
          <w:color w:val="2E5395"/>
        </w:rPr>
        <w:t>Tujuan</w:t>
      </w:r>
      <w:r>
        <w:rPr>
          <w:color w:val="2E5395"/>
          <w:spacing w:val="-9"/>
        </w:rPr>
        <w:t xml:space="preserve"> </w:t>
      </w:r>
      <w:r>
        <w:rPr>
          <w:color w:val="2E5395"/>
          <w:spacing w:val="-2"/>
        </w:rPr>
        <w:t>Praktikum</w:t>
      </w:r>
    </w:p>
    <w:p w14:paraId="618FDC0D">
      <w:pPr>
        <w:pStyle w:val="9"/>
        <w:numPr>
          <w:ilvl w:val="0"/>
          <w:numId w:val="1"/>
        </w:numPr>
        <w:tabs>
          <w:tab w:val="left" w:pos="808"/>
        </w:tabs>
        <w:spacing w:before="28" w:after="0" w:line="240" w:lineRule="auto"/>
        <w:ind w:left="808" w:right="0" w:hanging="360"/>
        <w:jc w:val="left"/>
        <w:rPr>
          <w:sz w:val="24"/>
        </w:rPr>
      </w:pPr>
      <w:r>
        <w:rPr>
          <w:sz w:val="24"/>
        </w:rPr>
        <w:t>Mahasiswa</w:t>
      </w:r>
      <w:r>
        <w:rPr>
          <w:spacing w:val="-6"/>
          <w:sz w:val="24"/>
        </w:rPr>
        <w:t xml:space="preserve"> </w:t>
      </w:r>
      <w:r>
        <w:rPr>
          <w:sz w:val="24"/>
        </w:rPr>
        <w:t>mengetahui</w:t>
      </w:r>
      <w:r>
        <w:rPr>
          <w:spacing w:val="-1"/>
          <w:sz w:val="24"/>
        </w:rPr>
        <w:t xml:space="preserve"> </w:t>
      </w:r>
      <w:r>
        <w:rPr>
          <w:i/>
          <w:sz w:val="24"/>
        </w:rPr>
        <w:t>tools</w:t>
      </w:r>
      <w:r>
        <w:rPr>
          <w:i/>
          <w:spacing w:val="-1"/>
          <w:sz w:val="24"/>
        </w:rPr>
        <w:t xml:space="preserve"> </w:t>
      </w:r>
      <w:r>
        <w:rPr>
          <w:sz w:val="24"/>
        </w:rPr>
        <w:t>yang</w:t>
      </w:r>
      <w:r>
        <w:rPr>
          <w:spacing w:val="-1"/>
          <w:sz w:val="24"/>
        </w:rPr>
        <w:t xml:space="preserve"> </w:t>
      </w:r>
      <w:r>
        <w:rPr>
          <w:sz w:val="24"/>
        </w:rPr>
        <w:t>akan</w:t>
      </w:r>
      <w:r>
        <w:rPr>
          <w:spacing w:val="-1"/>
          <w:sz w:val="24"/>
        </w:rPr>
        <w:t xml:space="preserve"> </w:t>
      </w:r>
      <w:r>
        <w:rPr>
          <w:sz w:val="24"/>
        </w:rPr>
        <w:t>digunakan</w:t>
      </w:r>
      <w:r>
        <w:rPr>
          <w:spacing w:val="-1"/>
          <w:sz w:val="24"/>
        </w:rPr>
        <w:t xml:space="preserve"> </w:t>
      </w:r>
      <w:r>
        <w:rPr>
          <w:sz w:val="24"/>
        </w:rPr>
        <w:t>selama</w:t>
      </w:r>
      <w:r>
        <w:rPr>
          <w:spacing w:val="-2"/>
          <w:sz w:val="24"/>
        </w:rPr>
        <w:t xml:space="preserve"> perkuliahan</w:t>
      </w:r>
    </w:p>
    <w:p w14:paraId="749A5778">
      <w:pPr>
        <w:pStyle w:val="9"/>
        <w:numPr>
          <w:ilvl w:val="0"/>
          <w:numId w:val="1"/>
        </w:numPr>
        <w:tabs>
          <w:tab w:val="left" w:pos="808"/>
        </w:tabs>
        <w:spacing w:before="46" w:after="0" w:line="240" w:lineRule="auto"/>
        <w:ind w:left="808" w:right="0" w:hanging="360"/>
        <w:jc w:val="left"/>
        <w:rPr>
          <w:sz w:val="24"/>
        </w:rPr>
      </w:pPr>
      <w:r>
        <w:rPr>
          <w:sz w:val="24"/>
        </w:rPr>
        <w:t>Mahasiswa</w:t>
      </w:r>
      <w:r>
        <w:rPr>
          <w:spacing w:val="-5"/>
          <w:sz w:val="24"/>
        </w:rPr>
        <w:t xml:space="preserve"> </w:t>
      </w:r>
      <w:r>
        <w:rPr>
          <w:sz w:val="24"/>
        </w:rPr>
        <w:t>mengetahui</w:t>
      </w:r>
      <w:r>
        <w:rPr>
          <w:spacing w:val="-1"/>
          <w:sz w:val="24"/>
        </w:rPr>
        <w:t xml:space="preserve"> </w:t>
      </w:r>
      <w:r>
        <w:rPr>
          <w:sz w:val="24"/>
        </w:rPr>
        <w:t>cara</w:t>
      </w:r>
      <w:r>
        <w:rPr>
          <w:spacing w:val="-2"/>
          <w:sz w:val="24"/>
        </w:rPr>
        <w:t xml:space="preserve"> </w:t>
      </w:r>
      <w:r>
        <w:rPr>
          <w:sz w:val="24"/>
        </w:rPr>
        <w:t>membuat</w:t>
      </w:r>
      <w:r>
        <w:rPr>
          <w:spacing w:val="1"/>
          <w:sz w:val="24"/>
        </w:rPr>
        <w:t xml:space="preserve"> </w:t>
      </w:r>
      <w:r>
        <w:rPr>
          <w:sz w:val="24"/>
        </w:rPr>
        <w:t>akun</w:t>
      </w:r>
      <w:r>
        <w:rPr>
          <w:spacing w:val="-1"/>
          <w:sz w:val="24"/>
        </w:rPr>
        <w:t xml:space="preserve"> </w:t>
      </w:r>
      <w:r>
        <w:rPr>
          <w:sz w:val="24"/>
        </w:rPr>
        <w:t>dan repositori</w:t>
      </w:r>
      <w:r>
        <w:rPr>
          <w:spacing w:val="-1"/>
          <w:sz w:val="24"/>
        </w:rPr>
        <w:t xml:space="preserve"> </w:t>
      </w:r>
      <w:r>
        <w:rPr>
          <w:sz w:val="24"/>
        </w:rPr>
        <w:t xml:space="preserve">di </w:t>
      </w:r>
      <w:r>
        <w:rPr>
          <w:spacing w:val="-2"/>
          <w:sz w:val="24"/>
        </w:rPr>
        <w:t>Github</w:t>
      </w:r>
    </w:p>
    <w:p w14:paraId="594DDACB">
      <w:pPr>
        <w:pStyle w:val="9"/>
        <w:numPr>
          <w:ilvl w:val="0"/>
          <w:numId w:val="1"/>
        </w:numPr>
        <w:tabs>
          <w:tab w:val="left" w:pos="808"/>
        </w:tabs>
        <w:spacing w:before="149" w:after="0" w:line="240" w:lineRule="auto"/>
        <w:ind w:left="808" w:right="0" w:hanging="360"/>
        <w:jc w:val="left"/>
        <w:rPr>
          <w:sz w:val="24"/>
        </w:rPr>
      </w:pPr>
      <w:r>
        <w:rPr>
          <w:sz w:val="24"/>
        </w:rPr>
        <w:t>Mahasiswa</w:t>
      </w:r>
      <w:r>
        <w:rPr>
          <w:spacing w:val="-5"/>
          <w:sz w:val="24"/>
        </w:rPr>
        <w:t xml:space="preserve"> </w:t>
      </w:r>
      <w:r>
        <w:rPr>
          <w:sz w:val="24"/>
        </w:rPr>
        <w:t>mengetahui</w:t>
      </w:r>
      <w:r>
        <w:rPr>
          <w:spacing w:val="-1"/>
          <w:sz w:val="24"/>
        </w:rPr>
        <w:t xml:space="preserve"> </w:t>
      </w:r>
      <w:r>
        <w:rPr>
          <w:sz w:val="24"/>
        </w:rPr>
        <w:t>cara</w:t>
      </w:r>
      <w:r>
        <w:rPr>
          <w:spacing w:val="-3"/>
          <w:sz w:val="24"/>
        </w:rPr>
        <w:t xml:space="preserve"> </w:t>
      </w:r>
      <w:r>
        <w:rPr>
          <w:sz w:val="24"/>
        </w:rPr>
        <w:t xml:space="preserve">melakukan </w:t>
      </w:r>
      <w:r>
        <w:rPr>
          <w:i/>
          <w:sz w:val="24"/>
        </w:rPr>
        <w:t>version</w:t>
      </w:r>
      <w:r>
        <w:rPr>
          <w:i/>
          <w:spacing w:val="-1"/>
          <w:sz w:val="24"/>
        </w:rPr>
        <w:t xml:space="preserve"> </w:t>
      </w:r>
      <w:r>
        <w:rPr>
          <w:i/>
          <w:sz w:val="24"/>
        </w:rPr>
        <w:t xml:space="preserve">control </w:t>
      </w:r>
      <w:r>
        <w:rPr>
          <w:sz w:val="24"/>
        </w:rPr>
        <w:t>dengan</w:t>
      </w:r>
      <w:r>
        <w:rPr>
          <w:spacing w:val="-1"/>
          <w:sz w:val="24"/>
        </w:rPr>
        <w:t xml:space="preserve"> </w:t>
      </w:r>
      <w:r>
        <w:rPr>
          <w:sz w:val="24"/>
        </w:rPr>
        <w:t xml:space="preserve">menggunakan </w:t>
      </w:r>
      <w:r>
        <w:rPr>
          <w:spacing w:val="-2"/>
          <w:sz w:val="24"/>
        </w:rPr>
        <w:t>Github</w:t>
      </w:r>
    </w:p>
    <w:p w14:paraId="52F58BCD">
      <w:pPr>
        <w:pStyle w:val="2"/>
        <w:spacing w:before="146"/>
      </w:pPr>
      <w:r>
        <w:rPr>
          <w:color w:val="2E5395"/>
        </w:rPr>
        <w:t>Dasar</w:t>
      </w:r>
      <w:r>
        <w:rPr>
          <w:color w:val="2E5395"/>
          <w:spacing w:val="-8"/>
        </w:rPr>
        <w:t xml:space="preserve"> </w:t>
      </w:r>
      <w:r>
        <w:rPr>
          <w:color w:val="2E5395"/>
          <w:spacing w:val="-2"/>
        </w:rPr>
        <w:t>Teori</w:t>
      </w:r>
    </w:p>
    <w:p w14:paraId="303AE8B8">
      <w:pPr>
        <w:pStyle w:val="6"/>
        <w:spacing w:before="31" w:line="259" w:lineRule="auto"/>
        <w:ind w:left="87" w:right="113" w:firstLine="720"/>
      </w:pPr>
      <w:r>
        <w:t>Praktikum ini mencakup beberapa dasar teori yang melibatkan alat-alat kunci dalam pengembangan web modern. Pertama, XAMPP atau Laragon digunakan sebagai platform pengembangan lokal, menyediakan server Apache, MySQL, dan PHP untuk memungkinkan mahasiswa mengembangkan serta menguji aplikasi web secara efisien sebelum diterapkan di lingkungan produksi. Selanjutnya, NPM (Node Package Manager) adalah alat manajemen paket untuk</w:t>
      </w:r>
      <w:r>
        <w:rPr>
          <w:spacing w:val="-4"/>
        </w:rPr>
        <w:t xml:space="preserve"> </w:t>
      </w:r>
      <w:r>
        <w:t>JavaScript</w:t>
      </w:r>
      <w:r>
        <w:rPr>
          <w:spacing w:val="-4"/>
        </w:rPr>
        <w:t xml:space="preserve"> </w:t>
      </w:r>
      <w:r>
        <w:t>yang</w:t>
      </w:r>
      <w:r>
        <w:rPr>
          <w:spacing w:val="-4"/>
        </w:rPr>
        <w:t xml:space="preserve"> </w:t>
      </w:r>
      <w:r>
        <w:t>memfasilitasi</w:t>
      </w:r>
      <w:r>
        <w:rPr>
          <w:spacing w:val="-4"/>
        </w:rPr>
        <w:t xml:space="preserve"> </w:t>
      </w:r>
      <w:r>
        <w:t>pengelolaan</w:t>
      </w:r>
      <w:r>
        <w:rPr>
          <w:spacing w:val="-2"/>
        </w:rPr>
        <w:t xml:space="preserve"> </w:t>
      </w:r>
      <w:r>
        <w:t>dependensi</w:t>
      </w:r>
      <w:r>
        <w:rPr>
          <w:spacing w:val="-4"/>
        </w:rPr>
        <w:t xml:space="preserve"> </w:t>
      </w:r>
      <w:r>
        <w:t>proyek</w:t>
      </w:r>
      <w:r>
        <w:rPr>
          <w:spacing w:val="-4"/>
        </w:rPr>
        <w:t xml:space="preserve"> </w:t>
      </w:r>
      <w:r>
        <w:t>dan</w:t>
      </w:r>
      <w:r>
        <w:rPr>
          <w:spacing w:val="-4"/>
        </w:rPr>
        <w:t xml:space="preserve"> </w:t>
      </w:r>
      <w:r>
        <w:t>eksekusi</w:t>
      </w:r>
      <w:r>
        <w:rPr>
          <w:spacing w:val="-4"/>
        </w:rPr>
        <w:t xml:space="preserve"> </w:t>
      </w:r>
      <w:r>
        <w:t>skrip.</w:t>
      </w:r>
      <w:r>
        <w:rPr>
          <w:spacing w:val="-4"/>
        </w:rPr>
        <w:t xml:space="preserve"> </w:t>
      </w:r>
      <w:r>
        <w:t>Composer, sebagai manajer dependensi untuk PHP, memainkan peran penting dalam mengelola pustaka dan dependensi proyek PHP dengan mudah.</w:t>
      </w:r>
    </w:p>
    <w:p w14:paraId="58BFAE4B">
      <w:pPr>
        <w:pStyle w:val="6"/>
        <w:spacing w:before="158" w:line="259" w:lineRule="auto"/>
        <w:ind w:left="87" w:right="85" w:firstLine="720"/>
      </w:pPr>
      <w:r>
        <w:t>Visual Studio Code, sebagai editor kode sumber, membantu mahasiswa dalam mengembangkan aplikasi web dengan menyediakan fitur-fitur seperti penyusunan kode, debugging, dan integrasi dengan ekstensi untuk berbagai bahasa dan platform. Terakhir, Git dan GitHub digunakan</w:t>
      </w:r>
      <w:r>
        <w:rPr>
          <w:spacing w:val="-3"/>
        </w:rPr>
        <w:t xml:space="preserve"> </w:t>
      </w:r>
      <w:r>
        <w:t>untuk</w:t>
      </w:r>
      <w:r>
        <w:rPr>
          <w:spacing w:val="-3"/>
        </w:rPr>
        <w:t xml:space="preserve"> </w:t>
      </w:r>
      <w:r>
        <w:t>mengelola</w:t>
      </w:r>
      <w:r>
        <w:rPr>
          <w:spacing w:val="-3"/>
        </w:rPr>
        <w:t xml:space="preserve"> </w:t>
      </w:r>
      <w:r>
        <w:t>versi</w:t>
      </w:r>
      <w:r>
        <w:rPr>
          <w:spacing w:val="-3"/>
        </w:rPr>
        <w:t xml:space="preserve"> </w:t>
      </w:r>
      <w:r>
        <w:t>kode</w:t>
      </w:r>
      <w:r>
        <w:rPr>
          <w:spacing w:val="-4"/>
        </w:rPr>
        <w:t xml:space="preserve"> </w:t>
      </w:r>
      <w:r>
        <w:t>dan</w:t>
      </w:r>
      <w:r>
        <w:rPr>
          <w:spacing w:val="-3"/>
        </w:rPr>
        <w:t xml:space="preserve"> </w:t>
      </w:r>
      <w:r>
        <w:t>kolaborasi</w:t>
      </w:r>
      <w:r>
        <w:rPr>
          <w:spacing w:val="-3"/>
        </w:rPr>
        <w:t xml:space="preserve"> </w:t>
      </w:r>
      <w:r>
        <w:t>tim.</w:t>
      </w:r>
      <w:r>
        <w:rPr>
          <w:spacing w:val="-1"/>
        </w:rPr>
        <w:t xml:space="preserve"> </w:t>
      </w:r>
      <w:r>
        <w:t>Mahasiswa</w:t>
      </w:r>
      <w:r>
        <w:rPr>
          <w:spacing w:val="-5"/>
        </w:rPr>
        <w:t xml:space="preserve"> </w:t>
      </w:r>
      <w:r>
        <w:t>perlu</w:t>
      </w:r>
      <w:r>
        <w:rPr>
          <w:spacing w:val="-3"/>
        </w:rPr>
        <w:t xml:space="preserve"> </w:t>
      </w:r>
      <w:r>
        <w:t>memahami</w:t>
      </w:r>
      <w:r>
        <w:rPr>
          <w:spacing w:val="-3"/>
        </w:rPr>
        <w:t xml:space="preserve"> </w:t>
      </w:r>
      <w:r>
        <w:t>konsep</w:t>
      </w:r>
      <w:r>
        <w:rPr>
          <w:spacing w:val="-3"/>
        </w:rPr>
        <w:t xml:space="preserve"> </w:t>
      </w:r>
      <w:r>
        <w:t>dasar Git, termasuk commit, branch, pull request, dan merge, untuk efektif berkolaborasi dalam pengembangan proyek. Pemahaman mendalam tentang setiap alat ini menjadi kunci bagi mahasiswa untuk berhasil mengintegrasikan dan mengoptimalkan penggunaannya dalam pengembangan web dan kerja kolaboratif.</w:t>
      </w:r>
    </w:p>
    <w:p w14:paraId="01955CAF">
      <w:pPr>
        <w:pStyle w:val="6"/>
        <w:spacing w:after="0" w:line="259" w:lineRule="auto"/>
        <w:sectPr>
          <w:type w:val="continuous"/>
          <w:pgSz w:w="11910" w:h="16840"/>
          <w:pgMar w:top="1360" w:right="992" w:bottom="280" w:left="992" w:header="720" w:footer="720" w:gutter="0"/>
          <w:cols w:space="720" w:num="1"/>
        </w:sectPr>
      </w:pPr>
    </w:p>
    <w:p w14:paraId="1801DB04">
      <w:pPr>
        <w:pStyle w:val="2"/>
        <w:spacing w:before="77"/>
      </w:pPr>
      <w:r>
        <w:rPr>
          <w:color w:val="2E5395"/>
        </w:rPr>
        <w:t>Persiapan</w:t>
      </w:r>
      <w:r>
        <w:rPr>
          <w:color w:val="2E5395"/>
          <w:spacing w:val="-8"/>
        </w:rPr>
        <w:t xml:space="preserve"> </w:t>
      </w:r>
      <w:r>
        <w:rPr>
          <w:color w:val="2E5395"/>
        </w:rPr>
        <w:t>Alat</w:t>
      </w:r>
      <w:r>
        <w:rPr>
          <w:color w:val="2E5395"/>
          <w:spacing w:val="-7"/>
        </w:rPr>
        <w:t xml:space="preserve"> </w:t>
      </w:r>
      <w:r>
        <w:rPr>
          <w:color w:val="2E5395"/>
        </w:rPr>
        <w:t>dan</w:t>
      </w:r>
      <w:r>
        <w:rPr>
          <w:color w:val="2E5395"/>
          <w:spacing w:val="-6"/>
        </w:rPr>
        <w:t xml:space="preserve"> </w:t>
      </w:r>
      <w:r>
        <w:rPr>
          <w:color w:val="2E5395"/>
          <w:spacing w:val="-2"/>
        </w:rPr>
        <w:t>Bahan</w:t>
      </w:r>
    </w:p>
    <w:p w14:paraId="564AFE84">
      <w:pPr>
        <w:pStyle w:val="9"/>
        <w:numPr>
          <w:ilvl w:val="0"/>
          <w:numId w:val="1"/>
        </w:numPr>
        <w:tabs>
          <w:tab w:val="left" w:pos="808"/>
        </w:tabs>
        <w:spacing w:before="28" w:after="0" w:line="240" w:lineRule="auto"/>
        <w:ind w:left="808" w:right="0" w:hanging="360"/>
        <w:jc w:val="left"/>
        <w:rPr>
          <w:sz w:val="24"/>
        </w:rPr>
      </w:pPr>
      <w:r>
        <w:rPr>
          <w:sz w:val="24"/>
        </w:rPr>
        <w:t>Seperangkat</w:t>
      </w:r>
      <w:r>
        <w:rPr>
          <w:spacing w:val="-2"/>
          <w:sz w:val="24"/>
        </w:rPr>
        <w:t xml:space="preserve"> </w:t>
      </w:r>
      <w:r>
        <w:rPr>
          <w:sz w:val="24"/>
        </w:rPr>
        <w:t>PC</w:t>
      </w:r>
      <w:r>
        <w:rPr>
          <w:spacing w:val="-1"/>
          <w:sz w:val="24"/>
        </w:rPr>
        <w:t xml:space="preserve"> </w:t>
      </w:r>
      <w:r>
        <w:rPr>
          <w:sz w:val="24"/>
        </w:rPr>
        <w:t>dan</w:t>
      </w:r>
      <w:r>
        <w:rPr>
          <w:spacing w:val="-1"/>
          <w:sz w:val="24"/>
        </w:rPr>
        <w:t xml:space="preserve"> </w:t>
      </w:r>
      <w:r>
        <w:rPr>
          <w:sz w:val="24"/>
        </w:rPr>
        <w:t>Koneksi</w:t>
      </w:r>
      <w:r>
        <w:rPr>
          <w:spacing w:val="-1"/>
          <w:sz w:val="24"/>
        </w:rPr>
        <w:t xml:space="preserve"> </w:t>
      </w:r>
      <w:r>
        <w:rPr>
          <w:spacing w:val="-2"/>
          <w:sz w:val="24"/>
        </w:rPr>
        <w:t>Internet</w:t>
      </w:r>
    </w:p>
    <w:p w14:paraId="3EC9668F">
      <w:pPr>
        <w:pStyle w:val="9"/>
        <w:numPr>
          <w:ilvl w:val="0"/>
          <w:numId w:val="1"/>
        </w:numPr>
        <w:tabs>
          <w:tab w:val="left" w:pos="808"/>
        </w:tabs>
        <w:spacing w:before="24" w:after="0" w:line="240" w:lineRule="auto"/>
        <w:ind w:left="808" w:right="0" w:hanging="360"/>
        <w:jc w:val="left"/>
        <w:rPr>
          <w:sz w:val="24"/>
        </w:rPr>
      </w:pPr>
      <w:r>
        <w:rPr>
          <w:sz w:val="24"/>
        </w:rPr>
        <w:t>Web</w:t>
      </w:r>
      <w:r>
        <w:rPr>
          <w:spacing w:val="-4"/>
          <w:sz w:val="24"/>
        </w:rPr>
        <w:t xml:space="preserve"> </w:t>
      </w:r>
      <w:r>
        <w:rPr>
          <w:sz w:val="24"/>
        </w:rPr>
        <w:t>Browser,</w:t>
      </w:r>
      <w:r>
        <w:rPr>
          <w:spacing w:val="-1"/>
          <w:sz w:val="24"/>
        </w:rPr>
        <w:t xml:space="preserve"> </w:t>
      </w:r>
      <w:r>
        <w:rPr>
          <w:sz w:val="24"/>
        </w:rPr>
        <w:t>contoh</w:t>
      </w:r>
      <w:r>
        <w:rPr>
          <w:spacing w:val="-2"/>
          <w:sz w:val="24"/>
        </w:rPr>
        <w:t xml:space="preserve"> </w:t>
      </w:r>
      <w:r>
        <w:rPr>
          <w:sz w:val="24"/>
        </w:rPr>
        <w:t>:</w:t>
      </w:r>
      <w:r>
        <w:rPr>
          <w:spacing w:val="1"/>
          <w:sz w:val="24"/>
        </w:rPr>
        <w:t xml:space="preserve"> </w:t>
      </w:r>
      <w:r>
        <w:rPr>
          <w:sz w:val="24"/>
        </w:rPr>
        <w:t>Microsoft</w:t>
      </w:r>
      <w:r>
        <w:rPr>
          <w:spacing w:val="-2"/>
          <w:sz w:val="24"/>
        </w:rPr>
        <w:t xml:space="preserve"> </w:t>
      </w:r>
      <w:r>
        <w:rPr>
          <w:sz w:val="24"/>
        </w:rPr>
        <w:t>Edge,</w:t>
      </w:r>
      <w:r>
        <w:rPr>
          <w:spacing w:val="-1"/>
          <w:sz w:val="24"/>
        </w:rPr>
        <w:t xml:space="preserve"> </w:t>
      </w:r>
      <w:r>
        <w:rPr>
          <w:sz w:val="24"/>
        </w:rPr>
        <w:t xml:space="preserve">Google </w:t>
      </w:r>
      <w:r>
        <w:rPr>
          <w:spacing w:val="-2"/>
          <w:sz w:val="24"/>
        </w:rPr>
        <w:t>Chrome</w:t>
      </w:r>
    </w:p>
    <w:p w14:paraId="0414DCF6">
      <w:pPr>
        <w:pStyle w:val="9"/>
        <w:numPr>
          <w:ilvl w:val="0"/>
          <w:numId w:val="1"/>
        </w:numPr>
        <w:tabs>
          <w:tab w:val="left" w:pos="808"/>
        </w:tabs>
        <w:spacing w:before="24" w:after="0" w:line="240" w:lineRule="auto"/>
        <w:ind w:left="808" w:right="0" w:hanging="360"/>
        <w:jc w:val="left"/>
        <w:rPr>
          <w:sz w:val="24"/>
        </w:rPr>
      </w:pPr>
      <w:r>
        <w:rPr>
          <w:sz w:val="24"/>
        </w:rPr>
        <w:t>Aplikasi</w:t>
      </w:r>
      <w:r>
        <w:rPr>
          <w:spacing w:val="-1"/>
          <w:sz w:val="24"/>
        </w:rPr>
        <w:t xml:space="preserve"> </w:t>
      </w:r>
      <w:r>
        <w:rPr>
          <w:sz w:val="24"/>
        </w:rPr>
        <w:t>Web pada</w:t>
      </w:r>
      <w:r>
        <w:rPr>
          <w:spacing w:val="-1"/>
          <w:sz w:val="24"/>
        </w:rPr>
        <w:t xml:space="preserve"> </w:t>
      </w:r>
      <w:r>
        <w:rPr>
          <w:sz w:val="24"/>
        </w:rPr>
        <w:t>Semester</w:t>
      </w:r>
      <w:r>
        <w:rPr>
          <w:spacing w:val="-1"/>
          <w:sz w:val="24"/>
        </w:rPr>
        <w:t xml:space="preserve"> </w:t>
      </w:r>
      <w:r>
        <w:rPr>
          <w:spacing w:val="-10"/>
          <w:sz w:val="24"/>
        </w:rPr>
        <w:t>1</w:t>
      </w:r>
    </w:p>
    <w:p w14:paraId="7506EDF0">
      <w:pPr>
        <w:pStyle w:val="6"/>
        <w:spacing w:before="24"/>
      </w:pPr>
    </w:p>
    <w:p w14:paraId="40F37E48">
      <w:pPr>
        <w:pStyle w:val="2"/>
      </w:pPr>
      <w:r>
        <w:rPr>
          <w:color w:val="2E5395"/>
        </w:rPr>
        <w:t>Kegiatan</w:t>
      </w:r>
      <w:r>
        <w:rPr>
          <w:color w:val="2E5395"/>
          <w:spacing w:val="-12"/>
        </w:rPr>
        <w:t xml:space="preserve"> </w:t>
      </w:r>
      <w:r>
        <w:rPr>
          <w:color w:val="2E5395"/>
          <w:spacing w:val="-2"/>
        </w:rPr>
        <w:t>Praktikum</w:t>
      </w:r>
    </w:p>
    <w:p w14:paraId="6B8BB9BE">
      <w:pPr>
        <w:pStyle w:val="6"/>
        <w:spacing w:before="29" w:line="259" w:lineRule="auto"/>
        <w:ind w:left="87" w:right="52" w:firstLine="720"/>
      </w:pPr>
      <w:r>
        <w:t>Dalam Praktikum ini, fokus utamanya adalah pada instalasi alat-alat yang dibutuhkan dan pembuatan akun GitHub. Kegiatan dimulai dengan langkah-langkah untuk menginstal tools seperti XAMPP/Laragon, NPM, Composer, Visual Studio Code, dan Git. Mahasiswa akan diberikan</w:t>
      </w:r>
      <w:r>
        <w:rPr>
          <w:spacing w:val="40"/>
        </w:rPr>
        <w:t xml:space="preserve"> </w:t>
      </w:r>
      <w:r>
        <w:t>panduan langkah-demi-langkah untuk memastikan bahwa setiap alat terkonfigurasi dengan benar di lingkungan kerja mereka. Selanjutnya, kegiatan praktikum melibatkan proses pembuatan akun GitHub,</w:t>
      </w:r>
      <w:r>
        <w:rPr>
          <w:spacing w:val="-3"/>
        </w:rPr>
        <w:t xml:space="preserve"> </w:t>
      </w:r>
      <w:r>
        <w:t>di</w:t>
      </w:r>
      <w:r>
        <w:rPr>
          <w:spacing w:val="-3"/>
        </w:rPr>
        <w:t xml:space="preserve"> </w:t>
      </w:r>
      <w:r>
        <w:t>mana</w:t>
      </w:r>
      <w:r>
        <w:rPr>
          <w:spacing w:val="-4"/>
        </w:rPr>
        <w:t xml:space="preserve"> </w:t>
      </w:r>
      <w:r>
        <w:t>mahasiswa</w:t>
      </w:r>
      <w:r>
        <w:rPr>
          <w:spacing w:val="-5"/>
        </w:rPr>
        <w:t xml:space="preserve"> </w:t>
      </w:r>
      <w:r>
        <w:t>akan</w:t>
      </w:r>
      <w:r>
        <w:rPr>
          <w:spacing w:val="-3"/>
        </w:rPr>
        <w:t xml:space="preserve"> </w:t>
      </w:r>
      <w:r>
        <w:t>diajak</w:t>
      </w:r>
      <w:r>
        <w:rPr>
          <w:spacing w:val="-3"/>
        </w:rPr>
        <w:t xml:space="preserve"> </w:t>
      </w:r>
      <w:r>
        <w:t>untuk</w:t>
      </w:r>
      <w:r>
        <w:rPr>
          <w:spacing w:val="-3"/>
        </w:rPr>
        <w:t xml:space="preserve"> </w:t>
      </w:r>
      <w:r>
        <w:t>membuat</w:t>
      </w:r>
      <w:r>
        <w:rPr>
          <w:spacing w:val="-3"/>
        </w:rPr>
        <w:t xml:space="preserve"> </w:t>
      </w:r>
      <w:r>
        <w:t>akun,</w:t>
      </w:r>
      <w:r>
        <w:rPr>
          <w:spacing w:val="-3"/>
        </w:rPr>
        <w:t xml:space="preserve"> </w:t>
      </w:r>
      <w:r>
        <w:t>mengonfigurasi</w:t>
      </w:r>
      <w:r>
        <w:rPr>
          <w:spacing w:val="-3"/>
        </w:rPr>
        <w:t xml:space="preserve"> </w:t>
      </w:r>
      <w:r>
        <w:t>profil,</w:t>
      </w:r>
      <w:r>
        <w:rPr>
          <w:spacing w:val="-3"/>
        </w:rPr>
        <w:t xml:space="preserve"> </w:t>
      </w:r>
      <w:r>
        <w:t>dan</w:t>
      </w:r>
      <w:r>
        <w:rPr>
          <w:spacing w:val="-3"/>
        </w:rPr>
        <w:t xml:space="preserve"> </w:t>
      </w:r>
      <w:r>
        <w:t>memahami dasar-dasar penggunaan platform GitHub.</w:t>
      </w:r>
    </w:p>
    <w:p w14:paraId="6657E5F2">
      <w:pPr>
        <w:pStyle w:val="6"/>
        <w:spacing w:before="158" w:line="259" w:lineRule="auto"/>
        <w:ind w:left="87" w:firstLine="720"/>
      </w:pPr>
      <w:r>
        <w:t>Setelah instalasi dan pembuatan akun selesai, fokus selanjutnya adalah memperkenalkan GitHub sebagai sistem kontrol versi (version control). Mahasiswa akan diajak untuk membuat repositori</w:t>
      </w:r>
      <w:r>
        <w:rPr>
          <w:spacing w:val="-4"/>
        </w:rPr>
        <w:t xml:space="preserve"> </w:t>
      </w:r>
      <w:r>
        <w:t>di</w:t>
      </w:r>
      <w:r>
        <w:rPr>
          <w:spacing w:val="-4"/>
        </w:rPr>
        <w:t xml:space="preserve"> </w:t>
      </w:r>
      <w:r>
        <w:t>GitHub,</w:t>
      </w:r>
      <w:r>
        <w:rPr>
          <w:spacing w:val="-4"/>
        </w:rPr>
        <w:t xml:space="preserve"> </w:t>
      </w:r>
      <w:r>
        <w:t>melakukan</w:t>
      </w:r>
      <w:r>
        <w:rPr>
          <w:spacing w:val="-4"/>
        </w:rPr>
        <w:t xml:space="preserve"> </w:t>
      </w:r>
      <w:r>
        <w:t>commit,</w:t>
      </w:r>
      <w:r>
        <w:rPr>
          <w:spacing w:val="-4"/>
        </w:rPr>
        <w:t xml:space="preserve"> </w:t>
      </w:r>
      <w:r>
        <w:t>membuat</w:t>
      </w:r>
      <w:r>
        <w:rPr>
          <w:spacing w:val="-4"/>
        </w:rPr>
        <w:t xml:space="preserve"> </w:t>
      </w:r>
      <w:r>
        <w:t>branch,</w:t>
      </w:r>
      <w:r>
        <w:rPr>
          <w:spacing w:val="-4"/>
        </w:rPr>
        <w:t xml:space="preserve"> </w:t>
      </w:r>
      <w:r>
        <w:t>dan</w:t>
      </w:r>
      <w:r>
        <w:rPr>
          <w:spacing w:val="-4"/>
        </w:rPr>
        <w:t xml:space="preserve"> </w:t>
      </w:r>
      <w:r>
        <w:t>menggabungkan</w:t>
      </w:r>
      <w:r>
        <w:rPr>
          <w:spacing w:val="-4"/>
        </w:rPr>
        <w:t xml:space="preserve"> </w:t>
      </w:r>
      <w:r>
        <w:t>perubahan</w:t>
      </w:r>
      <w:r>
        <w:rPr>
          <w:spacing w:val="-4"/>
        </w:rPr>
        <w:t xml:space="preserve"> </w:t>
      </w:r>
      <w:r>
        <w:t>melalui pull request. Kegiatan ini dirancang untuk memberikan pemahaman praktis tentang bagaimana menggunakan GitHub sebagai alat kolaborasi dan version control dalam pengembangan perangkat lunak. Dengan demikian, mahasiswa akan dapat merasakan langsung bagaimana alat-alat tersebut berinteraksi dan mendukung proses pengembangan aplikasi web.</w:t>
      </w:r>
    </w:p>
    <w:p w14:paraId="15CE1AA7">
      <w:pPr>
        <w:pStyle w:val="6"/>
        <w:spacing w:before="156"/>
      </w:pPr>
    </w:p>
    <w:p w14:paraId="7289B094">
      <w:pPr>
        <w:pStyle w:val="3"/>
      </w:pPr>
      <w:r>
        <w:rPr>
          <w:color w:val="2E5395"/>
        </w:rPr>
        <w:t>Persiapan</w:t>
      </w:r>
      <w:r>
        <w:rPr>
          <w:color w:val="2E5395"/>
          <w:spacing w:val="-9"/>
        </w:rPr>
        <w:t xml:space="preserve"> </w:t>
      </w:r>
      <w:r>
        <w:rPr>
          <w:color w:val="2E5395"/>
          <w:spacing w:val="-2"/>
        </w:rPr>
        <w:t>Praktikum</w:t>
      </w:r>
    </w:p>
    <w:p w14:paraId="1D2AFFC6">
      <w:pPr>
        <w:pStyle w:val="9"/>
        <w:numPr>
          <w:ilvl w:val="0"/>
          <w:numId w:val="2"/>
        </w:numPr>
        <w:tabs>
          <w:tab w:val="left" w:pos="446"/>
        </w:tabs>
        <w:spacing w:before="25" w:after="0" w:line="240" w:lineRule="auto"/>
        <w:ind w:left="446" w:right="0" w:hanging="359"/>
        <w:jc w:val="left"/>
        <w:rPr>
          <w:sz w:val="22"/>
        </w:rPr>
      </w:pPr>
      <w:r>
        <w:rPr>
          <w:sz w:val="22"/>
        </w:rPr>
        <w:t>Periksa</w:t>
      </w:r>
      <w:r>
        <w:rPr>
          <w:spacing w:val="-10"/>
          <w:sz w:val="22"/>
        </w:rPr>
        <w:t xml:space="preserve"> </w:t>
      </w:r>
      <w:r>
        <w:rPr>
          <w:sz w:val="22"/>
        </w:rPr>
        <w:t>instalasi</w:t>
      </w:r>
      <w:r>
        <w:rPr>
          <w:spacing w:val="-5"/>
          <w:sz w:val="22"/>
        </w:rPr>
        <w:t xml:space="preserve"> </w:t>
      </w:r>
      <w:r>
        <w:rPr>
          <w:sz w:val="22"/>
        </w:rPr>
        <w:t>Local</w:t>
      </w:r>
      <w:r>
        <w:rPr>
          <w:spacing w:val="-4"/>
          <w:sz w:val="22"/>
        </w:rPr>
        <w:t xml:space="preserve"> </w:t>
      </w:r>
      <w:r>
        <w:rPr>
          <w:sz w:val="22"/>
        </w:rPr>
        <w:t>Development</w:t>
      </w:r>
      <w:r>
        <w:rPr>
          <w:spacing w:val="-5"/>
          <w:sz w:val="22"/>
        </w:rPr>
        <w:t xml:space="preserve"> </w:t>
      </w:r>
      <w:r>
        <w:rPr>
          <w:sz w:val="22"/>
        </w:rPr>
        <w:t>Server</w:t>
      </w:r>
      <w:r>
        <w:rPr>
          <w:spacing w:val="-6"/>
          <w:sz w:val="22"/>
        </w:rPr>
        <w:t xml:space="preserve"> </w:t>
      </w:r>
      <w:r>
        <w:rPr>
          <w:sz w:val="22"/>
        </w:rPr>
        <w:t>(XAMPP)</w:t>
      </w:r>
      <w:r>
        <w:rPr>
          <w:spacing w:val="-7"/>
          <w:sz w:val="22"/>
        </w:rPr>
        <w:t xml:space="preserve"> </w:t>
      </w:r>
      <w:r>
        <w:rPr>
          <w:sz w:val="22"/>
        </w:rPr>
        <w:t>Anda,</w:t>
      </w:r>
      <w:r>
        <w:rPr>
          <w:spacing w:val="-6"/>
          <w:sz w:val="22"/>
        </w:rPr>
        <w:t xml:space="preserve"> </w:t>
      </w:r>
      <w:r>
        <w:rPr>
          <w:sz w:val="22"/>
        </w:rPr>
        <w:t>Pastikan</w:t>
      </w:r>
      <w:r>
        <w:rPr>
          <w:spacing w:val="-6"/>
          <w:sz w:val="22"/>
        </w:rPr>
        <w:t xml:space="preserve"> </w:t>
      </w:r>
      <w:r>
        <w:rPr>
          <w:sz w:val="22"/>
        </w:rPr>
        <w:t>aplikasi</w:t>
      </w:r>
      <w:r>
        <w:rPr>
          <w:spacing w:val="-4"/>
          <w:sz w:val="22"/>
        </w:rPr>
        <w:t xml:space="preserve"> </w:t>
      </w:r>
      <w:r>
        <w:rPr>
          <w:sz w:val="22"/>
        </w:rPr>
        <w:t>dapat</w:t>
      </w:r>
      <w:r>
        <w:rPr>
          <w:spacing w:val="-4"/>
          <w:sz w:val="22"/>
        </w:rPr>
        <w:t xml:space="preserve"> </w:t>
      </w:r>
      <w:r>
        <w:rPr>
          <w:sz w:val="22"/>
        </w:rPr>
        <w:t>berjalan</w:t>
      </w:r>
      <w:r>
        <w:rPr>
          <w:spacing w:val="-6"/>
          <w:sz w:val="22"/>
        </w:rPr>
        <w:t xml:space="preserve"> </w:t>
      </w:r>
      <w:r>
        <w:rPr>
          <w:sz w:val="22"/>
        </w:rPr>
        <w:t>dengan</w:t>
      </w:r>
      <w:r>
        <w:rPr>
          <w:spacing w:val="-5"/>
          <w:sz w:val="22"/>
        </w:rPr>
        <w:t xml:space="preserve"> </w:t>
      </w:r>
      <w:r>
        <w:rPr>
          <w:spacing w:val="-4"/>
          <w:sz w:val="22"/>
        </w:rPr>
        <w:t>baik</w:t>
      </w:r>
    </w:p>
    <w:p w14:paraId="179B6291">
      <w:pPr>
        <w:spacing w:before="9" w:line="256" w:lineRule="auto"/>
        <w:ind w:left="448" w:right="113" w:firstLine="0"/>
        <w:jc w:val="left"/>
        <w:rPr>
          <w:sz w:val="22"/>
        </w:rPr>
      </w:pPr>
      <w:r>
        <w:rPr>
          <w:sz w:val="22"/>
        </w:rPr>
        <w:t>!</w:t>
      </w:r>
      <w:r>
        <w:rPr>
          <w:spacing w:val="-1"/>
          <w:sz w:val="22"/>
        </w:rPr>
        <w:t xml:space="preserve"> </w:t>
      </w:r>
      <w:r>
        <w:rPr>
          <w:sz w:val="22"/>
        </w:rPr>
        <w:t>Jika</w:t>
      </w:r>
      <w:r>
        <w:rPr>
          <w:spacing w:val="-2"/>
          <w:sz w:val="22"/>
        </w:rPr>
        <w:t xml:space="preserve"> </w:t>
      </w:r>
      <w:r>
        <w:rPr>
          <w:sz w:val="22"/>
        </w:rPr>
        <w:t>Anda</w:t>
      </w:r>
      <w:r>
        <w:rPr>
          <w:spacing w:val="-5"/>
          <w:sz w:val="22"/>
        </w:rPr>
        <w:t xml:space="preserve"> </w:t>
      </w:r>
      <w:r>
        <w:rPr>
          <w:sz w:val="22"/>
        </w:rPr>
        <w:t>tidak</w:t>
      </w:r>
      <w:r>
        <w:rPr>
          <w:spacing w:val="-4"/>
          <w:sz w:val="22"/>
        </w:rPr>
        <w:t xml:space="preserve"> </w:t>
      </w:r>
      <w:r>
        <w:rPr>
          <w:sz w:val="22"/>
        </w:rPr>
        <w:t>menggunakan</w:t>
      </w:r>
      <w:r>
        <w:rPr>
          <w:spacing w:val="-2"/>
          <w:sz w:val="22"/>
        </w:rPr>
        <w:t xml:space="preserve"> </w:t>
      </w:r>
      <w:r>
        <w:rPr>
          <w:sz w:val="22"/>
        </w:rPr>
        <w:t>XAMPP,</w:t>
      </w:r>
      <w:r>
        <w:rPr>
          <w:spacing w:val="-5"/>
          <w:sz w:val="22"/>
        </w:rPr>
        <w:t xml:space="preserve"> </w:t>
      </w:r>
      <w:r>
        <w:rPr>
          <w:sz w:val="22"/>
        </w:rPr>
        <w:t>sebutkan</w:t>
      </w:r>
      <w:r>
        <w:rPr>
          <w:spacing w:val="-4"/>
          <w:sz w:val="22"/>
        </w:rPr>
        <w:t xml:space="preserve"> </w:t>
      </w:r>
      <w:r>
        <w:rPr>
          <w:sz w:val="22"/>
        </w:rPr>
        <w:t>Local</w:t>
      </w:r>
      <w:r>
        <w:rPr>
          <w:spacing w:val="-1"/>
          <w:sz w:val="22"/>
        </w:rPr>
        <w:t xml:space="preserve"> </w:t>
      </w:r>
      <w:r>
        <w:rPr>
          <w:sz w:val="22"/>
        </w:rPr>
        <w:t>Development</w:t>
      </w:r>
      <w:r>
        <w:rPr>
          <w:spacing w:val="-2"/>
          <w:sz w:val="22"/>
        </w:rPr>
        <w:t xml:space="preserve"> </w:t>
      </w:r>
      <w:r>
        <w:rPr>
          <w:sz w:val="22"/>
        </w:rPr>
        <w:t>Server</w:t>
      </w:r>
      <w:r>
        <w:rPr>
          <w:spacing w:val="-1"/>
          <w:sz w:val="22"/>
        </w:rPr>
        <w:t xml:space="preserve"> </w:t>
      </w:r>
      <w:r>
        <w:rPr>
          <w:sz w:val="22"/>
        </w:rPr>
        <w:t>yang</w:t>
      </w:r>
      <w:r>
        <w:rPr>
          <w:spacing w:val="-2"/>
          <w:sz w:val="22"/>
        </w:rPr>
        <w:t xml:space="preserve"> </w:t>
      </w:r>
      <w:r>
        <w:rPr>
          <w:sz w:val="22"/>
        </w:rPr>
        <w:t>Anda</w:t>
      </w:r>
      <w:r>
        <w:rPr>
          <w:spacing w:val="-2"/>
          <w:sz w:val="22"/>
        </w:rPr>
        <w:t xml:space="preserve"> </w:t>
      </w:r>
      <w:r>
        <w:rPr>
          <w:sz w:val="22"/>
        </w:rPr>
        <w:t>gunakan</w:t>
      </w:r>
      <w:r>
        <w:rPr>
          <w:spacing w:val="-5"/>
          <w:sz w:val="22"/>
        </w:rPr>
        <w:t xml:space="preserve"> </w:t>
      </w:r>
      <w:r>
        <w:rPr>
          <w:sz w:val="22"/>
        </w:rPr>
        <w:t>! Selain itu, periksa juga versi PHP dari XAMPP Anda, Pastikan berada di PHP versi 8 !</w:t>
      </w:r>
    </w:p>
    <w:p w14:paraId="475385CE">
      <w:pPr>
        <w:pStyle w:val="6"/>
        <w:spacing w:before="10"/>
        <w:rPr>
          <w:sz w:val="7"/>
        </w:rPr>
      </w:pPr>
      <w:r>
        <w:rPr>
          <w:sz w:val="7"/>
        </w:rPr>
        <w:drawing>
          <wp:anchor distT="0" distB="0" distL="0" distR="0" simplePos="0" relativeHeight="251663360" behindDoc="1" locked="0" layoutInCell="1" allowOverlap="1">
            <wp:simplePos x="0" y="0"/>
            <wp:positionH relativeFrom="page">
              <wp:posOffset>1602105</wp:posOffset>
            </wp:positionH>
            <wp:positionV relativeFrom="paragraph">
              <wp:posOffset>73025</wp:posOffset>
            </wp:positionV>
            <wp:extent cx="4613275" cy="2994025"/>
            <wp:effectExtent l="0" t="0" r="0" b="0"/>
            <wp:wrapTopAndBottom/>
            <wp:docPr id="6" name="Image 6" descr="Mengecek instalasi Local Development Server (XAMPP) yang terisntal di perangkat masing-masing"/>
            <wp:cNvGraphicFramePr/>
            <a:graphic xmlns:a="http://schemas.openxmlformats.org/drawingml/2006/main">
              <a:graphicData uri="http://schemas.openxmlformats.org/drawingml/2006/picture">
                <pic:pic xmlns:pic="http://schemas.openxmlformats.org/drawingml/2006/picture">
                  <pic:nvPicPr>
                    <pic:cNvPr id="6" name="Image 6" descr="Mengecek instalasi Local Development Server (XAMPP) yang terisntal di perangkat masing-masing"/>
                    <pic:cNvPicPr/>
                  </pic:nvPicPr>
                  <pic:blipFill>
                    <a:blip r:embed="rId8" cstate="print"/>
                    <a:stretch>
                      <a:fillRect/>
                    </a:stretch>
                  </pic:blipFill>
                  <pic:spPr>
                    <a:xfrm>
                      <a:off x="0" y="0"/>
                      <a:ext cx="4613045" cy="2994279"/>
                    </a:xfrm>
                    <a:prstGeom prst="rect">
                      <a:avLst/>
                    </a:prstGeom>
                  </pic:spPr>
                </pic:pic>
              </a:graphicData>
            </a:graphic>
          </wp:anchor>
        </w:drawing>
      </w:r>
    </w:p>
    <w:p w14:paraId="1BCFE6F0">
      <w:pPr>
        <w:spacing w:before="136"/>
        <w:ind w:left="57" w:right="1" w:firstLine="0"/>
        <w:jc w:val="center"/>
        <w:rPr>
          <w:i/>
          <w:sz w:val="18"/>
        </w:rPr>
      </w:pPr>
      <w:r>
        <w:rPr>
          <w:i/>
          <w:color w:val="44536A"/>
          <w:sz w:val="18"/>
        </w:rPr>
        <w:t>Gambar</w:t>
      </w:r>
      <w:r>
        <w:rPr>
          <w:i/>
          <w:color w:val="44536A"/>
          <w:spacing w:val="-4"/>
          <w:sz w:val="18"/>
        </w:rPr>
        <w:t xml:space="preserve"> </w:t>
      </w:r>
      <w:r>
        <w:rPr>
          <w:i/>
          <w:color w:val="44536A"/>
          <w:sz w:val="18"/>
        </w:rPr>
        <w:t>1</w:t>
      </w:r>
      <w:r>
        <w:rPr>
          <w:i/>
          <w:color w:val="44536A"/>
          <w:spacing w:val="1"/>
          <w:sz w:val="18"/>
        </w:rPr>
        <w:t xml:space="preserve"> </w:t>
      </w:r>
      <w:r>
        <w:rPr>
          <w:i/>
          <w:color w:val="44536A"/>
          <w:sz w:val="18"/>
        </w:rPr>
        <w:t>Aplikasi</w:t>
      </w:r>
      <w:r>
        <w:rPr>
          <w:i/>
          <w:color w:val="44536A"/>
          <w:spacing w:val="-2"/>
          <w:sz w:val="18"/>
        </w:rPr>
        <w:t xml:space="preserve"> </w:t>
      </w:r>
      <w:r>
        <w:rPr>
          <w:i/>
          <w:color w:val="44536A"/>
          <w:spacing w:val="-4"/>
          <w:sz w:val="18"/>
        </w:rPr>
        <w:t>XAMPP</w:t>
      </w:r>
    </w:p>
    <w:p w14:paraId="58DCD191">
      <w:pPr>
        <w:spacing w:after="0"/>
        <w:jc w:val="center"/>
        <w:rPr>
          <w:i/>
          <w:sz w:val="18"/>
        </w:rPr>
        <w:sectPr>
          <w:headerReference r:id="rId5" w:type="default"/>
          <w:footerReference r:id="rId6" w:type="default"/>
          <w:pgSz w:w="11910" w:h="16840"/>
          <w:pgMar w:top="1360" w:right="992" w:bottom="1500" w:left="992" w:header="729" w:footer="1302" w:gutter="0"/>
          <w:pgNumType w:start="2"/>
          <w:cols w:space="720" w:num="1"/>
        </w:sectPr>
      </w:pPr>
    </w:p>
    <w:p w14:paraId="5C1D4F1F">
      <w:pPr>
        <w:pStyle w:val="6"/>
        <w:spacing w:before="9"/>
        <w:rPr>
          <w:i/>
          <w:sz w:val="6"/>
        </w:rPr>
      </w:pPr>
    </w:p>
    <w:p w14:paraId="774EB09D">
      <w:pPr>
        <w:pStyle w:val="6"/>
        <w:ind w:left="1478"/>
        <w:rPr>
          <w:sz w:val="20"/>
        </w:rPr>
      </w:pPr>
      <w:r>
        <w:rPr>
          <w:sz w:val="20"/>
        </w:rPr>
        <w:drawing>
          <wp:inline distT="0" distB="0" distL="0" distR="0">
            <wp:extent cx="4425950" cy="2959735"/>
            <wp:effectExtent l="0" t="0" r="0" b="0"/>
            <wp:docPr id="7" name="Image 7" descr="Mengecek instalasi Local Development Server (Laragon) yang terisntal di perangkat masing-masing"/>
            <wp:cNvGraphicFramePr/>
            <a:graphic xmlns:a="http://schemas.openxmlformats.org/drawingml/2006/main">
              <a:graphicData uri="http://schemas.openxmlformats.org/drawingml/2006/picture">
                <pic:pic xmlns:pic="http://schemas.openxmlformats.org/drawingml/2006/picture">
                  <pic:nvPicPr>
                    <pic:cNvPr id="7" name="Image 7" descr="Mengecek instalasi Local Development Server (Laragon) yang terisntal di perangkat masing-masing"/>
                    <pic:cNvPicPr/>
                  </pic:nvPicPr>
                  <pic:blipFill>
                    <a:blip r:embed="rId9" cstate="print"/>
                    <a:stretch>
                      <a:fillRect/>
                    </a:stretch>
                  </pic:blipFill>
                  <pic:spPr>
                    <a:xfrm>
                      <a:off x="0" y="0"/>
                      <a:ext cx="4426455" cy="2959893"/>
                    </a:xfrm>
                    <a:prstGeom prst="rect">
                      <a:avLst/>
                    </a:prstGeom>
                  </pic:spPr>
                </pic:pic>
              </a:graphicData>
            </a:graphic>
          </wp:inline>
        </w:drawing>
      </w:r>
    </w:p>
    <w:p w14:paraId="563DF5D7">
      <w:pPr>
        <w:pStyle w:val="6"/>
        <w:spacing w:before="1"/>
        <w:rPr>
          <w:i/>
          <w:sz w:val="18"/>
        </w:rPr>
      </w:pPr>
    </w:p>
    <w:p w14:paraId="1BA8C96B">
      <w:pPr>
        <w:spacing w:before="0"/>
        <w:ind w:left="57" w:right="5" w:firstLine="0"/>
        <w:jc w:val="center"/>
        <w:rPr>
          <w:i/>
          <w:sz w:val="18"/>
        </w:rPr>
      </w:pPr>
      <w:r>
        <w:rPr>
          <w:i/>
          <w:color w:val="44536A"/>
          <w:sz w:val="18"/>
        </w:rPr>
        <w:t>Gambar</w:t>
      </w:r>
      <w:r>
        <w:rPr>
          <w:i/>
          <w:color w:val="44536A"/>
          <w:spacing w:val="-2"/>
          <w:sz w:val="18"/>
        </w:rPr>
        <w:t xml:space="preserve"> </w:t>
      </w:r>
      <w:r>
        <w:rPr>
          <w:i/>
          <w:color w:val="44536A"/>
          <w:sz w:val="18"/>
        </w:rPr>
        <w:t>2</w:t>
      </w:r>
      <w:r>
        <w:rPr>
          <w:i/>
          <w:color w:val="44536A"/>
          <w:spacing w:val="1"/>
          <w:sz w:val="18"/>
        </w:rPr>
        <w:t xml:space="preserve"> </w:t>
      </w:r>
      <w:r>
        <w:rPr>
          <w:i/>
          <w:color w:val="44536A"/>
          <w:sz w:val="18"/>
        </w:rPr>
        <w:t>Aplikasi</w:t>
      </w:r>
      <w:r>
        <w:rPr>
          <w:i/>
          <w:color w:val="44536A"/>
          <w:spacing w:val="-2"/>
          <w:sz w:val="18"/>
        </w:rPr>
        <w:t xml:space="preserve"> Laragon</w:t>
      </w:r>
    </w:p>
    <w:p w14:paraId="7AABE149">
      <w:pPr>
        <w:spacing w:before="200"/>
        <w:ind w:left="87" w:right="0" w:firstLine="0"/>
        <w:jc w:val="left"/>
        <w:rPr>
          <w:sz w:val="22"/>
        </w:rPr>
      </w:pPr>
      <w:r>
        <w:rPr>
          <w:sz w:val="22"/>
        </w:rPr>
        <w:t>Periksa</w:t>
      </w:r>
      <w:r>
        <w:rPr>
          <w:spacing w:val="-4"/>
          <w:sz w:val="22"/>
        </w:rPr>
        <w:t xml:space="preserve"> </w:t>
      </w:r>
      <w:r>
        <w:rPr>
          <w:sz w:val="22"/>
        </w:rPr>
        <w:t>versi</w:t>
      </w:r>
      <w:r>
        <w:rPr>
          <w:spacing w:val="-3"/>
          <w:sz w:val="22"/>
        </w:rPr>
        <w:t xml:space="preserve"> </w:t>
      </w:r>
      <w:r>
        <w:rPr>
          <w:sz w:val="22"/>
        </w:rPr>
        <w:t>PHP</w:t>
      </w:r>
      <w:r>
        <w:rPr>
          <w:spacing w:val="-3"/>
          <w:sz w:val="22"/>
        </w:rPr>
        <w:t xml:space="preserve"> </w:t>
      </w:r>
      <w:r>
        <w:rPr>
          <w:sz w:val="22"/>
        </w:rPr>
        <w:t>Anda</w:t>
      </w:r>
      <w:r>
        <w:rPr>
          <w:spacing w:val="-5"/>
          <w:sz w:val="22"/>
        </w:rPr>
        <w:t xml:space="preserve"> </w:t>
      </w:r>
      <w:r>
        <w:rPr>
          <w:sz w:val="22"/>
        </w:rPr>
        <w:t>!</w:t>
      </w:r>
      <w:r>
        <w:rPr>
          <w:spacing w:val="-4"/>
          <w:sz w:val="22"/>
        </w:rPr>
        <w:t xml:space="preserve"> </w:t>
      </w:r>
      <w:r>
        <w:rPr>
          <w:sz w:val="22"/>
        </w:rPr>
        <w:t>Bagaimana</w:t>
      </w:r>
      <w:r>
        <w:rPr>
          <w:spacing w:val="-3"/>
          <w:sz w:val="22"/>
        </w:rPr>
        <w:t xml:space="preserve"> </w:t>
      </w:r>
      <w:r>
        <w:rPr>
          <w:sz w:val="22"/>
        </w:rPr>
        <w:t>cara</w:t>
      </w:r>
      <w:r>
        <w:rPr>
          <w:spacing w:val="-5"/>
          <w:sz w:val="22"/>
        </w:rPr>
        <w:t xml:space="preserve"> </w:t>
      </w:r>
      <w:r>
        <w:rPr>
          <w:sz w:val="22"/>
        </w:rPr>
        <w:t>melakukannya</w:t>
      </w:r>
      <w:r>
        <w:rPr>
          <w:spacing w:val="-3"/>
          <w:sz w:val="22"/>
        </w:rPr>
        <w:t xml:space="preserve"> </w:t>
      </w:r>
      <w:r>
        <w:rPr>
          <w:spacing w:val="-10"/>
          <w:sz w:val="22"/>
        </w:rPr>
        <w:t>?</w:t>
      </w:r>
    </w:p>
    <w:p w14:paraId="3829C126">
      <w:pPr>
        <w:pStyle w:val="6"/>
        <w:spacing w:before="4"/>
        <w:rPr>
          <w:sz w:val="13"/>
        </w:rPr>
      </w:pPr>
      <w:r>
        <w:rPr>
          <w:sz w:val="13"/>
        </w:rPr>
        <mc:AlternateContent>
          <mc:Choice Requires="wps">
            <w:drawing>
              <wp:anchor distT="0" distB="0" distL="0" distR="0" simplePos="0" relativeHeight="251663360" behindDoc="1" locked="0" layoutInCell="1" allowOverlap="1">
                <wp:simplePos x="0" y="0"/>
                <wp:positionH relativeFrom="page">
                  <wp:posOffset>701675</wp:posOffset>
                </wp:positionH>
                <wp:positionV relativeFrom="paragraph">
                  <wp:posOffset>113030</wp:posOffset>
                </wp:positionV>
                <wp:extent cx="6172200" cy="1088390"/>
                <wp:effectExtent l="0" t="0" r="0" b="0"/>
                <wp:wrapTopAndBottom/>
                <wp:docPr id="8" name="Graphic 8"/>
                <wp:cNvGraphicFramePr/>
                <a:graphic xmlns:a="http://schemas.openxmlformats.org/drawingml/2006/main">
                  <a:graphicData uri="http://schemas.microsoft.com/office/word/2010/wordprocessingShape">
                    <wps:wsp>
                      <wps:cNvSpPr/>
                      <wps:spPr>
                        <a:xfrm>
                          <a:off x="0" y="0"/>
                          <a:ext cx="6172200" cy="1088390"/>
                        </a:xfrm>
                        <a:custGeom>
                          <a:avLst/>
                          <a:gdLst/>
                          <a:ahLst/>
                          <a:cxnLst/>
                          <a:rect l="l" t="t" r="r" b="b"/>
                          <a:pathLst>
                            <a:path w="6172200" h="1088390">
                              <a:moveTo>
                                <a:pt x="0" y="1088389"/>
                              </a:moveTo>
                              <a:lnTo>
                                <a:pt x="6172200" y="1088389"/>
                              </a:lnTo>
                              <a:lnTo>
                                <a:pt x="6172200" y="0"/>
                              </a:lnTo>
                              <a:lnTo>
                                <a:pt x="0" y="0"/>
                              </a:lnTo>
                              <a:lnTo>
                                <a:pt x="0" y="1088389"/>
                              </a:lnTo>
                              <a:close/>
                            </a:path>
                          </a:pathLst>
                        </a:custGeom>
                        <a:ln w="6350">
                          <a:solidFill>
                            <a:srgbClr val="000000"/>
                          </a:solidFill>
                          <a:prstDash val="solid"/>
                        </a:ln>
                      </wps:spPr>
                      <wps:bodyPr wrap="square" lIns="0" tIns="0" rIns="0" bIns="0" rtlCol="0">
                        <a:noAutofit/>
                      </wps:bodyPr>
                    </wps:wsp>
                  </a:graphicData>
                </a:graphic>
              </wp:anchor>
            </w:drawing>
          </mc:Choice>
          <mc:Fallback>
            <w:pict>
              <v:shape id="Graphic 8" o:spid="_x0000_s1026" o:spt="100" style="position:absolute;left:0pt;margin-left:55.25pt;margin-top:8.9pt;height:85.7pt;width:486pt;mso-position-horizontal-relative:page;mso-wrap-distance-bottom:0pt;mso-wrap-distance-top:0pt;z-index:-251653120;mso-width-relative:page;mso-height-relative:page;" filled="f" stroked="t" coordsize="6172200,1088390" o:gfxdata="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Ii0JS0wAAAAsBAAAPAAAAAAAAAAEAIAAAACIAAABkcnMvZG93bnJldi54&#10;bWxQSwECFAAUAAAACACHTuJAQWhvlzgCAAAXBQAADgAAAAAAAAABACAAAAAiAQAAZHJzL2Uyb0Rv&#10;Yy54bWxQSwUGAAAAAAYABgBZAQAAzAUAAAAA&#10;" path="m0,1088389l6172200,1088389,6172200,0,0,0,0,1088389xe">
                <v:fill on="f" focussize="0,0"/>
                <v:stroke weight="0.5pt" color="#000000" joinstyle="round"/>
                <v:imagedata o:title=""/>
                <o:lock v:ext="edit" aspectratio="f"/>
                <v:textbox inset="0mm,0mm,0mm,0mm"/>
                <w10:wrap type="topAndBottom"/>
              </v:shape>
            </w:pict>
          </mc:Fallback>
        </mc:AlternateContent>
      </w:r>
    </w:p>
    <w:p w14:paraId="02B83DBD">
      <w:pPr>
        <w:pStyle w:val="3"/>
        <w:spacing w:before="201"/>
      </w:pPr>
      <w:r>
        <w:drawing>
          <wp:anchor distT="0" distB="0" distL="114300" distR="114300" simplePos="0" relativeHeight="251671552" behindDoc="0" locked="0" layoutInCell="1" allowOverlap="1">
            <wp:simplePos x="0" y="0"/>
            <wp:positionH relativeFrom="column">
              <wp:posOffset>476250</wp:posOffset>
            </wp:positionH>
            <wp:positionV relativeFrom="paragraph">
              <wp:posOffset>50165</wp:posOffset>
            </wp:positionV>
            <wp:extent cx="5194935" cy="1000125"/>
            <wp:effectExtent l="0" t="0" r="5715"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0"/>
                    <a:stretch>
                      <a:fillRect/>
                    </a:stretch>
                  </pic:blipFill>
                  <pic:spPr>
                    <a:xfrm>
                      <a:off x="0" y="0"/>
                      <a:ext cx="5194935" cy="1000125"/>
                    </a:xfrm>
                    <a:prstGeom prst="rect">
                      <a:avLst/>
                    </a:prstGeom>
                    <a:noFill/>
                    <a:ln>
                      <a:noFill/>
                    </a:ln>
                  </pic:spPr>
                </pic:pic>
              </a:graphicData>
            </a:graphic>
          </wp:anchor>
        </w:drawing>
      </w:r>
      <w:r>
        <w:rPr>
          <w:color w:val="2E5395"/>
        </w:rPr>
        <w:t>Instalasi</w:t>
      </w:r>
      <w:r>
        <w:rPr>
          <w:color w:val="2E5395"/>
          <w:spacing w:val="-10"/>
        </w:rPr>
        <w:t xml:space="preserve"> </w:t>
      </w:r>
      <w:r>
        <w:rPr>
          <w:color w:val="2E5395"/>
          <w:spacing w:val="-2"/>
        </w:rPr>
        <w:t>Composer</w:t>
      </w:r>
    </w:p>
    <w:p w14:paraId="42FED27A">
      <w:pPr>
        <w:pStyle w:val="9"/>
        <w:numPr>
          <w:ilvl w:val="0"/>
          <w:numId w:val="3"/>
        </w:numPr>
        <w:tabs>
          <w:tab w:val="left" w:pos="446"/>
        </w:tabs>
        <w:spacing w:before="25" w:after="0" w:line="240" w:lineRule="auto"/>
        <w:ind w:left="446" w:right="0" w:hanging="359"/>
        <w:jc w:val="left"/>
        <w:rPr>
          <w:sz w:val="22"/>
        </w:rPr>
      </w:pPr>
      <w:r>
        <w:rPr>
          <w:sz w:val="22"/>
        </w:rPr>
        <w:t>Unduh</w:t>
      </w:r>
      <w:r>
        <w:rPr>
          <w:spacing w:val="-6"/>
          <w:sz w:val="22"/>
        </w:rPr>
        <w:t xml:space="preserve"> </w:t>
      </w:r>
      <w:r>
        <w:rPr>
          <w:sz w:val="22"/>
        </w:rPr>
        <w:t>Composer</w:t>
      </w:r>
      <w:r>
        <w:rPr>
          <w:spacing w:val="-3"/>
          <w:sz w:val="22"/>
        </w:rPr>
        <w:t xml:space="preserve"> </w:t>
      </w:r>
      <w:r>
        <w:rPr>
          <w:sz w:val="22"/>
        </w:rPr>
        <w:t>pada</w:t>
      </w:r>
      <w:r>
        <w:rPr>
          <w:spacing w:val="-4"/>
          <w:sz w:val="22"/>
        </w:rPr>
        <w:t xml:space="preserve"> </w:t>
      </w:r>
      <w:r>
        <w:rPr>
          <w:sz w:val="22"/>
        </w:rPr>
        <w:t>situs</w:t>
      </w:r>
      <w:r>
        <w:rPr>
          <w:spacing w:val="-4"/>
          <w:sz w:val="22"/>
        </w:rPr>
        <w:t xml:space="preserve"> </w:t>
      </w:r>
      <w:r>
        <w:rPr>
          <w:sz w:val="22"/>
        </w:rPr>
        <w:t>berikut</w:t>
      </w:r>
      <w:r>
        <w:rPr>
          <w:spacing w:val="-2"/>
          <w:sz w:val="22"/>
        </w:rPr>
        <w:t xml:space="preserve"> </w:t>
      </w:r>
      <w:r>
        <w:fldChar w:fldCharType="begin"/>
      </w:r>
      <w:r>
        <w:instrText xml:space="preserve"> HYPERLINK "https://getcomposer.org/download/" \h </w:instrText>
      </w:r>
      <w:r>
        <w:fldChar w:fldCharType="separate"/>
      </w:r>
      <w:r>
        <w:rPr>
          <w:color w:val="0000FF"/>
          <w:sz w:val="22"/>
          <w:u w:val="single" w:color="0000FF"/>
        </w:rPr>
        <w:t>Unduh</w:t>
      </w:r>
      <w:r>
        <w:rPr>
          <w:color w:val="0000FF"/>
          <w:spacing w:val="-4"/>
          <w:sz w:val="22"/>
          <w:u w:val="single" w:color="0000FF"/>
        </w:rPr>
        <w:t xml:space="preserve"> </w:t>
      </w:r>
      <w:r>
        <w:rPr>
          <w:color w:val="0000FF"/>
          <w:sz w:val="22"/>
          <w:u w:val="single" w:color="0000FF"/>
        </w:rPr>
        <w:t>Composer</w:t>
      </w:r>
      <w:r>
        <w:rPr>
          <w:color w:val="0000FF"/>
          <w:sz w:val="22"/>
          <w:u w:val="single" w:color="0000FF"/>
        </w:rPr>
        <w:fldChar w:fldCharType="end"/>
      </w:r>
      <w:r>
        <w:rPr>
          <w:color w:val="0000FF"/>
          <w:spacing w:val="-7"/>
          <w:sz w:val="22"/>
        </w:rPr>
        <w:t xml:space="preserve"> </w:t>
      </w:r>
      <w:r>
        <w:rPr>
          <w:sz w:val="22"/>
        </w:rPr>
        <w:t>!</w:t>
      </w:r>
      <w:r>
        <w:rPr>
          <w:spacing w:val="-3"/>
          <w:sz w:val="22"/>
        </w:rPr>
        <w:t xml:space="preserve"> </w:t>
      </w:r>
      <w:r>
        <w:rPr>
          <w:sz w:val="22"/>
        </w:rPr>
        <w:t>Unduhlah</w:t>
      </w:r>
      <w:r>
        <w:rPr>
          <w:spacing w:val="-3"/>
          <w:sz w:val="22"/>
        </w:rPr>
        <w:t xml:space="preserve"> </w:t>
      </w:r>
      <w:r>
        <w:rPr>
          <w:sz w:val="22"/>
        </w:rPr>
        <w:t>sesuai</w:t>
      </w:r>
      <w:r>
        <w:rPr>
          <w:spacing w:val="-3"/>
          <w:sz w:val="22"/>
        </w:rPr>
        <w:t xml:space="preserve"> </w:t>
      </w:r>
      <w:r>
        <w:rPr>
          <w:sz w:val="22"/>
        </w:rPr>
        <w:t>dengan</w:t>
      </w:r>
      <w:r>
        <w:rPr>
          <w:spacing w:val="-7"/>
          <w:sz w:val="22"/>
        </w:rPr>
        <w:t xml:space="preserve"> </w:t>
      </w:r>
      <w:r>
        <w:rPr>
          <w:sz w:val="22"/>
        </w:rPr>
        <w:t>sistem</w:t>
      </w:r>
      <w:r>
        <w:rPr>
          <w:spacing w:val="-6"/>
          <w:sz w:val="22"/>
        </w:rPr>
        <w:t xml:space="preserve"> </w:t>
      </w:r>
      <w:r>
        <w:rPr>
          <w:sz w:val="22"/>
        </w:rPr>
        <w:t>operasi</w:t>
      </w:r>
      <w:r>
        <w:rPr>
          <w:spacing w:val="-3"/>
          <w:sz w:val="22"/>
        </w:rPr>
        <w:t xml:space="preserve"> </w:t>
      </w:r>
      <w:r>
        <w:rPr>
          <w:sz w:val="22"/>
        </w:rPr>
        <w:t>Anda</w:t>
      </w:r>
      <w:r>
        <w:rPr>
          <w:spacing w:val="-5"/>
          <w:sz w:val="22"/>
        </w:rPr>
        <w:t xml:space="preserve"> </w:t>
      </w:r>
      <w:r>
        <w:rPr>
          <w:spacing w:val="-10"/>
          <w:sz w:val="22"/>
        </w:rPr>
        <w:t>!</w:t>
      </w:r>
    </w:p>
    <w:p w14:paraId="3702CFB1">
      <w:pPr>
        <w:pStyle w:val="6"/>
        <w:spacing w:before="6"/>
        <w:rPr>
          <w:sz w:val="7"/>
        </w:rPr>
      </w:pPr>
      <w:r>
        <w:rPr>
          <w:sz w:val="7"/>
        </w:rPr>
        <w:drawing>
          <wp:anchor distT="0" distB="0" distL="0" distR="0" simplePos="0" relativeHeight="251664384" behindDoc="1" locked="0" layoutInCell="1" allowOverlap="1">
            <wp:simplePos x="0" y="0"/>
            <wp:positionH relativeFrom="page">
              <wp:posOffset>1366520</wp:posOffset>
            </wp:positionH>
            <wp:positionV relativeFrom="paragraph">
              <wp:posOffset>69850</wp:posOffset>
            </wp:positionV>
            <wp:extent cx="4800600" cy="2884805"/>
            <wp:effectExtent l="0" t="0" r="0" b="0"/>
            <wp:wrapTopAndBottom/>
            <wp:docPr id="9" name="Image 9" descr="Halaman Unduh Composer"/>
            <wp:cNvGraphicFramePr/>
            <a:graphic xmlns:a="http://schemas.openxmlformats.org/drawingml/2006/main">
              <a:graphicData uri="http://schemas.openxmlformats.org/drawingml/2006/picture">
                <pic:pic xmlns:pic="http://schemas.openxmlformats.org/drawingml/2006/picture">
                  <pic:nvPicPr>
                    <pic:cNvPr id="9" name="Image 9" descr="Halaman Unduh Composer"/>
                    <pic:cNvPicPr/>
                  </pic:nvPicPr>
                  <pic:blipFill>
                    <a:blip r:embed="rId11" cstate="print"/>
                    <a:stretch>
                      <a:fillRect/>
                    </a:stretch>
                  </pic:blipFill>
                  <pic:spPr>
                    <a:xfrm>
                      <a:off x="0" y="0"/>
                      <a:ext cx="4800752" cy="2884646"/>
                    </a:xfrm>
                    <a:prstGeom prst="rect">
                      <a:avLst/>
                    </a:prstGeom>
                  </pic:spPr>
                </pic:pic>
              </a:graphicData>
            </a:graphic>
          </wp:anchor>
        </w:drawing>
      </w:r>
    </w:p>
    <w:p w14:paraId="2DE76AA8">
      <w:pPr>
        <w:spacing w:before="62"/>
        <w:ind w:left="55" w:right="1" w:firstLine="0"/>
        <w:jc w:val="center"/>
        <w:rPr>
          <w:i/>
          <w:sz w:val="18"/>
        </w:rPr>
      </w:pPr>
      <w:r>
        <w:rPr>
          <w:i/>
          <w:color w:val="44536A"/>
          <w:sz w:val="18"/>
        </w:rPr>
        <w:t>Gambar</w:t>
      </w:r>
      <w:r>
        <w:rPr>
          <w:i/>
          <w:color w:val="44536A"/>
          <w:spacing w:val="-3"/>
          <w:sz w:val="18"/>
        </w:rPr>
        <w:t xml:space="preserve"> </w:t>
      </w:r>
      <w:r>
        <w:rPr>
          <w:i/>
          <w:color w:val="44536A"/>
          <w:sz w:val="18"/>
        </w:rPr>
        <w:t>3 Unduh</w:t>
      </w:r>
      <w:r>
        <w:rPr>
          <w:i/>
          <w:color w:val="44536A"/>
          <w:spacing w:val="1"/>
          <w:sz w:val="18"/>
        </w:rPr>
        <w:t xml:space="preserve"> </w:t>
      </w:r>
      <w:r>
        <w:rPr>
          <w:i/>
          <w:color w:val="44536A"/>
          <w:spacing w:val="-2"/>
          <w:sz w:val="18"/>
        </w:rPr>
        <w:t>Composer</w:t>
      </w:r>
    </w:p>
    <w:p w14:paraId="24FFC6E0">
      <w:pPr>
        <w:spacing w:after="0"/>
        <w:jc w:val="center"/>
        <w:rPr>
          <w:i/>
          <w:sz w:val="18"/>
        </w:rPr>
        <w:sectPr>
          <w:pgSz w:w="11910" w:h="16840"/>
          <w:pgMar w:top="1360" w:right="992" w:bottom="1500" w:left="992" w:header="729" w:footer="1302" w:gutter="0"/>
          <w:cols w:space="720" w:num="1"/>
        </w:sectPr>
      </w:pPr>
    </w:p>
    <w:p w14:paraId="130BC39F">
      <w:pPr>
        <w:pStyle w:val="9"/>
        <w:numPr>
          <w:ilvl w:val="0"/>
          <w:numId w:val="3"/>
        </w:numPr>
        <w:tabs>
          <w:tab w:val="left" w:pos="446"/>
        </w:tabs>
        <w:spacing w:before="78" w:after="0" w:line="240" w:lineRule="auto"/>
        <w:ind w:left="446" w:right="0" w:hanging="359"/>
        <w:jc w:val="left"/>
        <w:rPr>
          <w:sz w:val="22"/>
        </w:rPr>
      </w:pPr>
      <w:r>
        <w:rPr>
          <w:sz w:val="22"/>
        </w:rPr>
        <w:t>Jelaskan</w:t>
      </w:r>
      <w:r>
        <w:rPr>
          <w:spacing w:val="-10"/>
          <w:sz w:val="22"/>
        </w:rPr>
        <w:t xml:space="preserve"> </w:t>
      </w:r>
      <w:r>
        <w:rPr>
          <w:sz w:val="22"/>
        </w:rPr>
        <w:t>proses</w:t>
      </w:r>
      <w:r>
        <w:rPr>
          <w:spacing w:val="-7"/>
          <w:sz w:val="22"/>
        </w:rPr>
        <w:t xml:space="preserve"> </w:t>
      </w:r>
      <w:r>
        <w:rPr>
          <w:sz w:val="22"/>
        </w:rPr>
        <w:t>instalasi</w:t>
      </w:r>
      <w:r>
        <w:rPr>
          <w:spacing w:val="-4"/>
          <w:sz w:val="22"/>
        </w:rPr>
        <w:t xml:space="preserve"> </w:t>
      </w:r>
      <w:r>
        <w:rPr>
          <w:sz w:val="22"/>
        </w:rPr>
        <w:t>composer</w:t>
      </w:r>
      <w:r>
        <w:rPr>
          <w:spacing w:val="-4"/>
          <w:sz w:val="22"/>
        </w:rPr>
        <w:t xml:space="preserve"> </w:t>
      </w:r>
      <w:r>
        <w:rPr>
          <w:sz w:val="22"/>
        </w:rPr>
        <w:t>nya</w:t>
      </w:r>
      <w:r>
        <w:rPr>
          <w:spacing w:val="-4"/>
          <w:sz w:val="22"/>
        </w:rPr>
        <w:t xml:space="preserve"> </w:t>
      </w:r>
      <w:r>
        <w:rPr>
          <w:spacing w:val="-10"/>
          <w:sz w:val="22"/>
        </w:rPr>
        <w:t>!</w:t>
      </w:r>
    </w:p>
    <w:p w14:paraId="31CDBA42">
      <w:pPr>
        <w:pStyle w:val="6"/>
        <w:spacing w:before="31"/>
        <w:rPr>
          <w:sz w:val="20"/>
        </w:rPr>
      </w:pPr>
      <w:r>
        <w:rPr>
          <w:sz w:val="20"/>
        </w:rPr>
        <mc:AlternateContent>
          <mc:Choice Requires="wps">
            <w:drawing>
              <wp:anchor distT="0" distB="0" distL="0" distR="0" simplePos="0" relativeHeight="251664384" behindDoc="1" locked="0" layoutInCell="1" allowOverlap="1">
                <wp:simplePos x="0" y="0"/>
                <wp:positionH relativeFrom="page">
                  <wp:posOffset>685800</wp:posOffset>
                </wp:positionH>
                <wp:positionV relativeFrom="paragraph">
                  <wp:posOffset>180975</wp:posOffset>
                </wp:positionV>
                <wp:extent cx="6172200" cy="108839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6172200" cy="1088390"/>
                        </a:xfrm>
                        <a:custGeom>
                          <a:avLst/>
                          <a:gdLst/>
                          <a:ahLst/>
                          <a:cxnLst/>
                          <a:rect l="l" t="t" r="r" b="b"/>
                          <a:pathLst>
                            <a:path w="6172200" h="1088390">
                              <a:moveTo>
                                <a:pt x="0" y="1088390"/>
                              </a:moveTo>
                              <a:lnTo>
                                <a:pt x="6172200" y="1088390"/>
                              </a:lnTo>
                              <a:lnTo>
                                <a:pt x="6172200" y="0"/>
                              </a:lnTo>
                              <a:lnTo>
                                <a:pt x="0" y="0"/>
                              </a:lnTo>
                              <a:lnTo>
                                <a:pt x="0" y="1088390"/>
                              </a:lnTo>
                              <a:close/>
                            </a:path>
                          </a:pathLst>
                        </a:custGeom>
                        <a:ln w="6349">
                          <a:solidFill>
                            <a:srgbClr val="000000"/>
                          </a:solidFill>
                          <a:prstDash val="solid"/>
                        </a:ln>
                      </wps:spPr>
                      <wps:bodyPr wrap="square" lIns="0" tIns="0" rIns="0" bIns="0" rtlCol="0">
                        <a:noAutofit/>
                      </wps:bodyPr>
                    </wps:wsp>
                  </a:graphicData>
                </a:graphic>
              </wp:anchor>
            </w:drawing>
          </mc:Choice>
          <mc:Fallback>
            <w:pict>
              <v:shape id="Graphic 10" o:spid="_x0000_s1026" o:spt="100" style="position:absolute;left:0pt;margin-left:54pt;margin-top:14.25pt;height:85.7pt;width:486pt;mso-position-horizontal-relative:page;mso-wrap-distance-bottom:0pt;mso-wrap-distance-top:0pt;z-index:-251652096;mso-width-relative:page;mso-height-relative:page;" filled="f" stroked="t" coordsize="6172200,1088390" o:gfxdata="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3EVhnVAAAACwEAAA8AAAAAAAAAAQAgAAAAIgAAAGRycy9kb3ducmV2Lnht&#10;bFBLAQIUABQAAAAIAIdO4kD2vvKPNQIAABkFAAAOAAAAAAAAAAEAIAAAACQBAABkcnMvZTJvRG9j&#10;LnhtbFBLBQYAAAAABgAGAFkBAADLBQAAAAA=&#10;" path="m0,1088390l6172200,1088390,6172200,0,0,0,0,1088390xe">
                <v:fill on="f" focussize="0,0"/>
                <v:stroke weight="0.49992125984252pt" color="#000000" joinstyle="round"/>
                <v:imagedata o:title=""/>
                <o:lock v:ext="edit" aspectratio="f"/>
                <v:textbox inset="0mm,0mm,0mm,0mm"/>
                <w10:wrap type="topAndBottom"/>
              </v:shape>
            </w:pict>
          </mc:Fallback>
        </mc:AlternateContent>
      </w:r>
    </w:p>
    <w:p w14:paraId="557AF5BD">
      <w:pPr>
        <w:pStyle w:val="6"/>
        <w:spacing w:before="65"/>
        <w:rPr>
          <w:sz w:val="22"/>
        </w:rPr>
      </w:pPr>
      <w:r>
        <w:drawing>
          <wp:anchor distT="0" distB="0" distL="114300" distR="114300" simplePos="0" relativeHeight="251672576" behindDoc="0" locked="0" layoutInCell="1" allowOverlap="1">
            <wp:simplePos x="0" y="0"/>
            <wp:positionH relativeFrom="column">
              <wp:posOffset>241300</wp:posOffset>
            </wp:positionH>
            <wp:positionV relativeFrom="paragraph">
              <wp:posOffset>95885</wp:posOffset>
            </wp:positionV>
            <wp:extent cx="5840730" cy="970915"/>
            <wp:effectExtent l="0" t="0" r="7620" b="635"/>
            <wp:wrapNone/>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12"/>
                    <a:stretch>
                      <a:fillRect/>
                    </a:stretch>
                  </pic:blipFill>
                  <pic:spPr>
                    <a:xfrm>
                      <a:off x="0" y="0"/>
                      <a:ext cx="5840730" cy="970915"/>
                    </a:xfrm>
                    <a:prstGeom prst="rect">
                      <a:avLst/>
                    </a:prstGeom>
                    <a:noFill/>
                    <a:ln>
                      <a:noFill/>
                    </a:ln>
                  </pic:spPr>
                </pic:pic>
              </a:graphicData>
            </a:graphic>
          </wp:anchor>
        </w:drawing>
      </w:r>
    </w:p>
    <w:p w14:paraId="479A408C">
      <w:pPr>
        <w:pStyle w:val="9"/>
        <w:numPr>
          <w:ilvl w:val="0"/>
          <w:numId w:val="3"/>
        </w:numPr>
        <w:tabs>
          <w:tab w:val="left" w:pos="446"/>
          <w:tab w:val="left" w:pos="448"/>
        </w:tabs>
        <w:spacing w:before="0" w:after="0" w:line="247" w:lineRule="auto"/>
        <w:ind w:left="448" w:right="668" w:hanging="361"/>
        <w:jc w:val="left"/>
        <w:rPr>
          <w:sz w:val="22"/>
        </w:rPr>
      </w:pPr>
      <w:r>
        <w:rPr>
          <w:sz w:val="22"/>
        </w:rPr>
        <w:t>Pastikan</w:t>
      </w:r>
      <w:r>
        <w:rPr>
          <w:spacing w:val="-4"/>
          <w:sz w:val="22"/>
        </w:rPr>
        <w:t xml:space="preserve"> </w:t>
      </w:r>
      <w:r>
        <w:rPr>
          <w:sz w:val="22"/>
        </w:rPr>
        <w:t>composer</w:t>
      </w:r>
      <w:r>
        <w:rPr>
          <w:spacing w:val="-2"/>
          <w:sz w:val="22"/>
        </w:rPr>
        <w:t xml:space="preserve"> </w:t>
      </w:r>
      <w:r>
        <w:rPr>
          <w:sz w:val="22"/>
        </w:rPr>
        <w:t>sudah</w:t>
      </w:r>
      <w:r>
        <w:rPr>
          <w:spacing w:val="-4"/>
          <w:sz w:val="22"/>
        </w:rPr>
        <w:t xml:space="preserve"> </w:t>
      </w:r>
      <w:r>
        <w:rPr>
          <w:sz w:val="22"/>
        </w:rPr>
        <w:t>terinstal,</w:t>
      </w:r>
      <w:r>
        <w:rPr>
          <w:spacing w:val="-2"/>
          <w:sz w:val="22"/>
        </w:rPr>
        <w:t xml:space="preserve"> </w:t>
      </w:r>
      <w:r>
        <w:rPr>
          <w:sz w:val="22"/>
        </w:rPr>
        <w:t>salah</w:t>
      </w:r>
      <w:r>
        <w:rPr>
          <w:spacing w:val="-2"/>
          <w:sz w:val="22"/>
        </w:rPr>
        <w:t xml:space="preserve"> </w:t>
      </w:r>
      <w:r>
        <w:rPr>
          <w:sz w:val="22"/>
        </w:rPr>
        <w:t>satu</w:t>
      </w:r>
      <w:r>
        <w:rPr>
          <w:spacing w:val="-2"/>
          <w:sz w:val="22"/>
        </w:rPr>
        <w:t xml:space="preserve"> </w:t>
      </w:r>
      <w:r>
        <w:rPr>
          <w:sz w:val="22"/>
        </w:rPr>
        <w:t>cara</w:t>
      </w:r>
      <w:r>
        <w:rPr>
          <w:spacing w:val="-2"/>
          <w:sz w:val="22"/>
        </w:rPr>
        <w:t xml:space="preserve"> </w:t>
      </w:r>
      <w:r>
        <w:rPr>
          <w:sz w:val="22"/>
        </w:rPr>
        <w:t>untuk</w:t>
      </w:r>
      <w:r>
        <w:rPr>
          <w:spacing w:val="-2"/>
          <w:sz w:val="22"/>
        </w:rPr>
        <w:t xml:space="preserve"> </w:t>
      </w:r>
      <w:r>
        <w:rPr>
          <w:sz w:val="22"/>
        </w:rPr>
        <w:t>mengecek apakah</w:t>
      </w:r>
      <w:r>
        <w:rPr>
          <w:spacing w:val="-5"/>
          <w:sz w:val="22"/>
        </w:rPr>
        <w:t xml:space="preserve"> </w:t>
      </w:r>
      <w:r>
        <w:rPr>
          <w:sz w:val="22"/>
        </w:rPr>
        <w:t>composer</w:t>
      </w:r>
      <w:r>
        <w:rPr>
          <w:spacing w:val="-4"/>
          <w:sz w:val="22"/>
        </w:rPr>
        <w:t xml:space="preserve"> </w:t>
      </w:r>
      <w:r>
        <w:rPr>
          <w:sz w:val="22"/>
        </w:rPr>
        <w:t>sudah</w:t>
      </w:r>
      <w:r>
        <w:rPr>
          <w:spacing w:val="-5"/>
          <w:sz w:val="22"/>
        </w:rPr>
        <w:t xml:space="preserve"> </w:t>
      </w:r>
      <w:r>
        <w:rPr>
          <w:sz w:val="22"/>
        </w:rPr>
        <w:t xml:space="preserve">terinstal adalah dengan mengetik perintah </w:t>
      </w:r>
      <w:r>
        <w:rPr>
          <w:b/>
          <w:sz w:val="22"/>
        </w:rPr>
        <w:t xml:space="preserve">composer -v </w:t>
      </w:r>
      <w:r>
        <w:rPr>
          <w:sz w:val="22"/>
        </w:rPr>
        <w:t>pada terminal CMD !</w:t>
      </w:r>
    </w:p>
    <w:p w14:paraId="63704DA1">
      <w:pPr>
        <w:pStyle w:val="6"/>
        <w:spacing w:before="59"/>
        <w:rPr>
          <w:sz w:val="20"/>
        </w:rPr>
      </w:pPr>
    </w:p>
    <w:p w14:paraId="37598E40">
      <w:pPr>
        <w:pStyle w:val="6"/>
        <w:ind w:left="1363"/>
        <w:rPr>
          <w:sz w:val="20"/>
        </w:rPr>
      </w:pPr>
      <w:r>
        <w:rPr>
          <w:sz w:val="20"/>
        </w:rPr>
        <w:drawing>
          <wp:inline distT="0" distB="0" distL="0" distR="0">
            <wp:extent cx="4589145" cy="2450465"/>
            <wp:effectExtent l="0" t="0" r="0" b="0"/>
            <wp:docPr id="11" name="Image 11" descr="Mengecek instalasi composer di Terminal CMD dengan perintah composer -v"/>
            <wp:cNvGraphicFramePr/>
            <a:graphic xmlns:a="http://schemas.openxmlformats.org/drawingml/2006/main">
              <a:graphicData uri="http://schemas.openxmlformats.org/drawingml/2006/picture">
                <pic:pic xmlns:pic="http://schemas.openxmlformats.org/drawingml/2006/picture">
                  <pic:nvPicPr>
                    <pic:cNvPr id="11" name="Image 11" descr="Mengecek instalasi composer di Terminal CMD dengan perintah composer -v"/>
                    <pic:cNvPicPr/>
                  </pic:nvPicPr>
                  <pic:blipFill>
                    <a:blip r:embed="rId13" cstate="print"/>
                    <a:stretch>
                      <a:fillRect/>
                    </a:stretch>
                  </pic:blipFill>
                  <pic:spPr>
                    <a:xfrm>
                      <a:off x="0" y="0"/>
                      <a:ext cx="4589421" cy="2450592"/>
                    </a:xfrm>
                    <a:prstGeom prst="rect">
                      <a:avLst/>
                    </a:prstGeom>
                  </pic:spPr>
                </pic:pic>
              </a:graphicData>
            </a:graphic>
          </wp:inline>
        </w:drawing>
      </w:r>
    </w:p>
    <w:p w14:paraId="33C60E5D">
      <w:pPr>
        <w:pStyle w:val="6"/>
        <w:spacing w:after="0"/>
        <w:rPr>
          <w:sz w:val="20"/>
        </w:rPr>
        <w:sectPr>
          <w:pgSz w:w="11910" w:h="16840"/>
          <w:pgMar w:top="1360" w:right="992" w:bottom="1500" w:left="992" w:header="729" w:footer="1302" w:gutter="0"/>
          <w:cols w:space="720" w:num="1"/>
        </w:sectPr>
      </w:pPr>
    </w:p>
    <w:p w14:paraId="214CFFCF">
      <w:pPr>
        <w:pStyle w:val="6"/>
        <w:spacing w:before="154"/>
        <w:rPr>
          <w:sz w:val="26"/>
        </w:rPr>
      </w:pPr>
    </w:p>
    <w:p w14:paraId="47DDA156">
      <w:pPr>
        <w:pStyle w:val="3"/>
        <w:spacing w:before="1"/>
      </w:pPr>
      <w:r>
        <w:rPr>
          <w:color w:val="2E5395"/>
        </w:rPr>
        <w:t>Instalasi</w:t>
      </w:r>
      <w:r>
        <w:rPr>
          <w:color w:val="2E5395"/>
          <w:spacing w:val="-10"/>
        </w:rPr>
        <w:t xml:space="preserve"> </w:t>
      </w:r>
      <w:r>
        <w:rPr>
          <w:color w:val="2E5395"/>
          <w:spacing w:val="-5"/>
        </w:rPr>
        <w:t>NPM</w:t>
      </w:r>
    </w:p>
    <w:p w14:paraId="4DDD39D5">
      <w:pPr>
        <w:spacing w:before="35"/>
        <w:ind w:left="73" w:right="0" w:firstLine="0"/>
        <w:jc w:val="left"/>
        <w:rPr>
          <w:rFonts w:ascii="Calibri"/>
          <w:i/>
          <w:sz w:val="18"/>
        </w:rPr>
      </w:pPr>
      <w:r>
        <w:br w:type="column"/>
      </w:r>
      <w:r>
        <w:rPr>
          <w:rFonts w:ascii="Calibri"/>
          <w:i/>
          <w:color w:val="44536A"/>
          <w:sz w:val="18"/>
        </w:rPr>
        <w:t>Gambar</w:t>
      </w:r>
      <w:r>
        <w:rPr>
          <w:rFonts w:ascii="Calibri"/>
          <w:i/>
          <w:color w:val="44536A"/>
          <w:spacing w:val="-1"/>
          <w:sz w:val="18"/>
        </w:rPr>
        <w:t xml:space="preserve"> </w:t>
      </w:r>
      <w:r>
        <w:rPr>
          <w:rFonts w:ascii="Calibri"/>
          <w:i/>
          <w:color w:val="44536A"/>
          <w:sz w:val="18"/>
        </w:rPr>
        <w:t>4</w:t>
      </w:r>
      <w:r>
        <w:rPr>
          <w:rFonts w:ascii="Calibri"/>
          <w:i/>
          <w:color w:val="44536A"/>
          <w:spacing w:val="-2"/>
          <w:sz w:val="18"/>
        </w:rPr>
        <w:t xml:space="preserve"> </w:t>
      </w:r>
      <w:r>
        <w:rPr>
          <w:rFonts w:ascii="Calibri"/>
          <w:i/>
          <w:color w:val="44536A"/>
          <w:sz w:val="18"/>
        </w:rPr>
        <w:t>Cek</w:t>
      </w:r>
      <w:r>
        <w:rPr>
          <w:rFonts w:ascii="Calibri"/>
          <w:i/>
          <w:color w:val="44536A"/>
          <w:spacing w:val="-2"/>
          <w:sz w:val="18"/>
        </w:rPr>
        <w:t xml:space="preserve"> </w:t>
      </w:r>
      <w:r>
        <w:rPr>
          <w:rFonts w:ascii="Calibri"/>
          <w:i/>
          <w:color w:val="44536A"/>
          <w:sz w:val="18"/>
        </w:rPr>
        <w:t>Instalasi</w:t>
      </w:r>
      <w:r>
        <w:rPr>
          <w:rFonts w:ascii="Calibri"/>
          <w:i/>
          <w:color w:val="44536A"/>
          <w:spacing w:val="-2"/>
          <w:sz w:val="18"/>
        </w:rPr>
        <w:t xml:space="preserve"> Composer</w:t>
      </w:r>
    </w:p>
    <w:p w14:paraId="57D9D260">
      <w:pPr>
        <w:spacing w:after="0"/>
        <w:jc w:val="left"/>
        <w:rPr>
          <w:rFonts w:ascii="Calibri"/>
          <w:i/>
          <w:sz w:val="18"/>
        </w:rPr>
        <w:sectPr>
          <w:type w:val="continuous"/>
          <w:pgSz w:w="11910" w:h="16840"/>
          <w:pgMar w:top="1360" w:right="992" w:bottom="280" w:left="992" w:header="729" w:footer="1302" w:gutter="0"/>
          <w:cols w:equalWidth="0" w:num="2">
            <w:col w:w="1567" w:space="2123"/>
            <w:col w:w="6236"/>
          </w:cols>
        </w:sectPr>
      </w:pPr>
    </w:p>
    <w:p w14:paraId="2EDB7449">
      <w:pPr>
        <w:pStyle w:val="9"/>
        <w:numPr>
          <w:ilvl w:val="0"/>
          <w:numId w:val="4"/>
        </w:numPr>
        <w:tabs>
          <w:tab w:val="left" w:pos="446"/>
        </w:tabs>
        <w:spacing w:before="22" w:after="0" w:line="240" w:lineRule="auto"/>
        <w:ind w:left="446" w:right="0" w:hanging="359"/>
        <w:jc w:val="left"/>
        <w:rPr>
          <w:sz w:val="22"/>
        </w:rPr>
      </w:pPr>
      <w:r>
        <w:rPr>
          <w:sz w:val="22"/>
        </w:rPr>
        <w:drawing>
          <wp:anchor distT="0" distB="0" distL="0" distR="0" simplePos="0" relativeHeight="251665408" behindDoc="1" locked="0" layoutInCell="1" allowOverlap="1">
            <wp:simplePos x="0" y="0"/>
            <wp:positionH relativeFrom="page">
              <wp:posOffset>1621155</wp:posOffset>
            </wp:positionH>
            <wp:positionV relativeFrom="paragraph">
              <wp:posOffset>190500</wp:posOffset>
            </wp:positionV>
            <wp:extent cx="4340860" cy="2368550"/>
            <wp:effectExtent l="0" t="0" r="0" b="0"/>
            <wp:wrapTopAndBottom/>
            <wp:docPr id="12" name="Image 12" descr="Halaman Unduh Node.js"/>
            <wp:cNvGraphicFramePr/>
            <a:graphic xmlns:a="http://schemas.openxmlformats.org/drawingml/2006/main">
              <a:graphicData uri="http://schemas.openxmlformats.org/drawingml/2006/picture">
                <pic:pic xmlns:pic="http://schemas.openxmlformats.org/drawingml/2006/picture">
                  <pic:nvPicPr>
                    <pic:cNvPr id="12" name="Image 12" descr="Halaman Unduh Node.js"/>
                    <pic:cNvPicPr/>
                  </pic:nvPicPr>
                  <pic:blipFill>
                    <a:blip r:embed="rId14" cstate="print"/>
                    <a:stretch>
                      <a:fillRect/>
                    </a:stretch>
                  </pic:blipFill>
                  <pic:spPr>
                    <a:xfrm>
                      <a:off x="0" y="0"/>
                      <a:ext cx="4340627" cy="2368296"/>
                    </a:xfrm>
                    <a:prstGeom prst="rect">
                      <a:avLst/>
                    </a:prstGeom>
                  </pic:spPr>
                </pic:pic>
              </a:graphicData>
            </a:graphic>
          </wp:anchor>
        </w:drawing>
      </w:r>
      <w:r>
        <w:rPr>
          <w:sz w:val="22"/>
        </w:rPr>
        <w:t>Unduh</w:t>
      </w:r>
      <w:r>
        <w:rPr>
          <w:spacing w:val="-6"/>
          <w:sz w:val="22"/>
        </w:rPr>
        <w:t xml:space="preserve"> </w:t>
      </w:r>
      <w:r>
        <w:rPr>
          <w:sz w:val="22"/>
        </w:rPr>
        <w:t>Node.js</w:t>
      </w:r>
      <w:r>
        <w:rPr>
          <w:spacing w:val="-4"/>
          <w:sz w:val="22"/>
        </w:rPr>
        <w:t xml:space="preserve"> </w:t>
      </w:r>
      <w:r>
        <w:rPr>
          <w:sz w:val="22"/>
        </w:rPr>
        <w:t>pada</w:t>
      </w:r>
      <w:r>
        <w:rPr>
          <w:spacing w:val="-4"/>
          <w:sz w:val="22"/>
        </w:rPr>
        <w:t xml:space="preserve"> </w:t>
      </w:r>
      <w:r>
        <w:rPr>
          <w:sz w:val="22"/>
        </w:rPr>
        <w:t>situs</w:t>
      </w:r>
      <w:r>
        <w:rPr>
          <w:spacing w:val="-4"/>
          <w:sz w:val="22"/>
        </w:rPr>
        <w:t xml:space="preserve"> </w:t>
      </w:r>
      <w:r>
        <w:rPr>
          <w:sz w:val="22"/>
        </w:rPr>
        <w:t>berikut</w:t>
      </w:r>
      <w:r>
        <w:rPr>
          <w:spacing w:val="-2"/>
          <w:sz w:val="22"/>
        </w:rPr>
        <w:t xml:space="preserve"> </w:t>
      </w:r>
      <w:r>
        <w:fldChar w:fldCharType="begin"/>
      </w:r>
      <w:r>
        <w:instrText xml:space="preserve"> HYPERLINK "https://nodejs.org/en" \h </w:instrText>
      </w:r>
      <w:r>
        <w:fldChar w:fldCharType="separate"/>
      </w:r>
      <w:r>
        <w:rPr>
          <w:color w:val="0000FF"/>
          <w:sz w:val="22"/>
          <w:u w:val="single" w:color="0000FF"/>
        </w:rPr>
        <w:t>Unduh</w:t>
      </w:r>
      <w:r>
        <w:rPr>
          <w:color w:val="0000FF"/>
          <w:spacing w:val="-4"/>
          <w:sz w:val="22"/>
          <w:u w:val="single" w:color="0000FF"/>
        </w:rPr>
        <w:t xml:space="preserve"> </w:t>
      </w:r>
      <w:r>
        <w:rPr>
          <w:color w:val="0000FF"/>
          <w:sz w:val="22"/>
          <w:u w:val="single" w:color="0000FF"/>
        </w:rPr>
        <w:t>Node.js</w:t>
      </w:r>
      <w:r>
        <w:rPr>
          <w:color w:val="0000FF"/>
          <w:sz w:val="22"/>
          <w:u w:val="single" w:color="0000FF"/>
        </w:rPr>
        <w:fldChar w:fldCharType="end"/>
      </w:r>
      <w:r>
        <w:rPr>
          <w:color w:val="0000FF"/>
          <w:spacing w:val="-4"/>
          <w:sz w:val="22"/>
        </w:rPr>
        <w:t xml:space="preserve"> </w:t>
      </w:r>
      <w:r>
        <w:rPr>
          <w:sz w:val="22"/>
        </w:rPr>
        <w:t>!</w:t>
      </w:r>
      <w:r>
        <w:rPr>
          <w:spacing w:val="-3"/>
          <w:sz w:val="22"/>
        </w:rPr>
        <w:t xml:space="preserve"> </w:t>
      </w:r>
      <w:r>
        <w:rPr>
          <w:sz w:val="22"/>
        </w:rPr>
        <w:t>Unduhlah</w:t>
      </w:r>
      <w:r>
        <w:rPr>
          <w:spacing w:val="-6"/>
          <w:sz w:val="22"/>
        </w:rPr>
        <w:t xml:space="preserve"> </w:t>
      </w:r>
      <w:r>
        <w:rPr>
          <w:sz w:val="22"/>
        </w:rPr>
        <w:t>sesuai</w:t>
      </w:r>
      <w:r>
        <w:rPr>
          <w:spacing w:val="-3"/>
          <w:sz w:val="22"/>
        </w:rPr>
        <w:t xml:space="preserve"> </w:t>
      </w:r>
      <w:r>
        <w:rPr>
          <w:sz w:val="22"/>
        </w:rPr>
        <w:t>dengan</w:t>
      </w:r>
      <w:r>
        <w:rPr>
          <w:spacing w:val="-4"/>
          <w:sz w:val="22"/>
        </w:rPr>
        <w:t xml:space="preserve"> </w:t>
      </w:r>
      <w:r>
        <w:rPr>
          <w:sz w:val="22"/>
        </w:rPr>
        <w:t>sistem</w:t>
      </w:r>
      <w:r>
        <w:rPr>
          <w:spacing w:val="-3"/>
          <w:sz w:val="22"/>
        </w:rPr>
        <w:t xml:space="preserve"> </w:t>
      </w:r>
      <w:r>
        <w:rPr>
          <w:sz w:val="22"/>
        </w:rPr>
        <w:t>operasi</w:t>
      </w:r>
      <w:r>
        <w:rPr>
          <w:spacing w:val="-3"/>
          <w:sz w:val="22"/>
        </w:rPr>
        <w:t xml:space="preserve"> </w:t>
      </w:r>
      <w:r>
        <w:rPr>
          <w:sz w:val="22"/>
        </w:rPr>
        <w:t>Anda</w:t>
      </w:r>
      <w:r>
        <w:rPr>
          <w:spacing w:val="-3"/>
          <w:sz w:val="22"/>
        </w:rPr>
        <w:t xml:space="preserve"> </w:t>
      </w:r>
      <w:r>
        <w:rPr>
          <w:spacing w:val="-10"/>
          <w:sz w:val="22"/>
        </w:rPr>
        <w:t>!</w:t>
      </w:r>
    </w:p>
    <w:p w14:paraId="5C3324F1">
      <w:pPr>
        <w:spacing w:before="27"/>
        <w:ind w:left="57" w:right="0" w:firstLine="0"/>
        <w:jc w:val="center"/>
        <w:rPr>
          <w:i/>
          <w:sz w:val="18"/>
        </w:rPr>
      </w:pPr>
      <w:r>
        <w:rPr>
          <w:i/>
          <w:color w:val="44536A"/>
          <w:sz w:val="18"/>
        </w:rPr>
        <w:t>Gambar</w:t>
      </w:r>
      <w:r>
        <w:rPr>
          <w:i/>
          <w:color w:val="44536A"/>
          <w:spacing w:val="-3"/>
          <w:sz w:val="18"/>
        </w:rPr>
        <w:t xml:space="preserve"> </w:t>
      </w:r>
      <w:r>
        <w:rPr>
          <w:i/>
          <w:color w:val="44536A"/>
          <w:sz w:val="18"/>
        </w:rPr>
        <w:t>5</w:t>
      </w:r>
      <w:r>
        <w:rPr>
          <w:i/>
          <w:color w:val="44536A"/>
          <w:spacing w:val="1"/>
          <w:sz w:val="18"/>
        </w:rPr>
        <w:t xml:space="preserve"> </w:t>
      </w:r>
      <w:r>
        <w:rPr>
          <w:i/>
          <w:color w:val="44536A"/>
          <w:sz w:val="18"/>
        </w:rPr>
        <w:t>Unduh</w:t>
      </w:r>
      <w:r>
        <w:rPr>
          <w:i/>
          <w:color w:val="44536A"/>
          <w:spacing w:val="2"/>
          <w:sz w:val="18"/>
        </w:rPr>
        <w:t xml:space="preserve"> </w:t>
      </w:r>
      <w:r>
        <w:rPr>
          <w:i/>
          <w:color w:val="44536A"/>
          <w:spacing w:val="-2"/>
          <w:sz w:val="18"/>
        </w:rPr>
        <w:t>Node.js</w:t>
      </w:r>
    </w:p>
    <w:p w14:paraId="61B6FF44">
      <w:pPr>
        <w:spacing w:before="198"/>
        <w:ind w:left="87" w:right="0" w:firstLine="0"/>
        <w:jc w:val="left"/>
        <w:rPr>
          <w:rFonts w:ascii="Calibri"/>
          <w:b/>
          <w:sz w:val="22"/>
        </w:rPr>
      </w:pPr>
      <w:r>
        <w:rPr>
          <w:rFonts w:ascii="Calibri"/>
          <w:sz w:val="22"/>
        </w:rPr>
        <w:t>Disarankan</w:t>
      </w:r>
      <w:r>
        <w:rPr>
          <w:rFonts w:ascii="Calibri"/>
          <w:spacing w:val="-4"/>
          <w:sz w:val="22"/>
        </w:rPr>
        <w:t xml:space="preserve"> </w:t>
      </w:r>
      <w:r>
        <w:rPr>
          <w:rFonts w:ascii="Calibri"/>
          <w:sz w:val="22"/>
        </w:rPr>
        <w:t>untuk</w:t>
      </w:r>
      <w:r>
        <w:rPr>
          <w:rFonts w:ascii="Calibri"/>
          <w:spacing w:val="-7"/>
          <w:sz w:val="22"/>
        </w:rPr>
        <w:t xml:space="preserve"> </w:t>
      </w:r>
      <w:r>
        <w:rPr>
          <w:rFonts w:ascii="Calibri"/>
          <w:sz w:val="22"/>
        </w:rPr>
        <w:t>mengunduh</w:t>
      </w:r>
      <w:r>
        <w:rPr>
          <w:rFonts w:ascii="Calibri"/>
          <w:spacing w:val="-5"/>
          <w:sz w:val="22"/>
        </w:rPr>
        <w:t xml:space="preserve"> </w:t>
      </w:r>
      <w:r>
        <w:rPr>
          <w:rFonts w:ascii="Calibri"/>
          <w:sz w:val="22"/>
        </w:rPr>
        <w:t>versi</w:t>
      </w:r>
      <w:r>
        <w:rPr>
          <w:rFonts w:ascii="Calibri"/>
          <w:spacing w:val="-5"/>
          <w:sz w:val="22"/>
        </w:rPr>
        <w:t xml:space="preserve"> </w:t>
      </w:r>
      <w:r>
        <w:rPr>
          <w:rFonts w:ascii="Calibri"/>
          <w:b/>
          <w:sz w:val="22"/>
        </w:rPr>
        <w:t>20.11.0</w:t>
      </w:r>
      <w:r>
        <w:rPr>
          <w:rFonts w:ascii="Calibri"/>
          <w:b/>
          <w:spacing w:val="-2"/>
          <w:sz w:val="22"/>
        </w:rPr>
        <w:t xml:space="preserve"> </w:t>
      </w:r>
      <w:r>
        <w:rPr>
          <w:rFonts w:ascii="Calibri"/>
          <w:b/>
          <w:spacing w:val="-5"/>
          <w:sz w:val="22"/>
        </w:rPr>
        <w:t>LTS</w:t>
      </w:r>
    </w:p>
    <w:p w14:paraId="74F80BB7">
      <w:pPr>
        <w:pStyle w:val="6"/>
        <w:spacing w:before="188"/>
        <w:rPr>
          <w:rFonts w:ascii="Calibri"/>
          <w:b/>
          <w:sz w:val="22"/>
        </w:rPr>
      </w:pPr>
    </w:p>
    <w:p w14:paraId="4406A5E1">
      <w:pPr>
        <w:pStyle w:val="9"/>
        <w:numPr>
          <w:ilvl w:val="0"/>
          <w:numId w:val="4"/>
        </w:numPr>
        <w:tabs>
          <w:tab w:val="left" w:pos="446"/>
        </w:tabs>
        <w:spacing w:before="0" w:after="0" w:line="240" w:lineRule="auto"/>
        <w:ind w:left="446" w:right="0" w:hanging="359"/>
        <w:jc w:val="left"/>
        <w:rPr>
          <w:sz w:val="22"/>
        </w:rPr>
      </w:pPr>
      <w:r>
        <w:rPr>
          <w:sz w:val="22"/>
        </w:rPr>
        <w:t>Jelaskan</w:t>
      </w:r>
      <w:r>
        <w:rPr>
          <w:spacing w:val="-8"/>
          <w:sz w:val="22"/>
        </w:rPr>
        <w:t xml:space="preserve"> </w:t>
      </w:r>
      <w:r>
        <w:rPr>
          <w:sz w:val="22"/>
        </w:rPr>
        <w:t>proses</w:t>
      </w:r>
      <w:r>
        <w:rPr>
          <w:spacing w:val="-7"/>
          <w:sz w:val="22"/>
        </w:rPr>
        <w:t xml:space="preserve"> </w:t>
      </w:r>
      <w:r>
        <w:rPr>
          <w:sz w:val="22"/>
        </w:rPr>
        <w:t>instalasi</w:t>
      </w:r>
      <w:r>
        <w:rPr>
          <w:spacing w:val="-2"/>
          <w:sz w:val="22"/>
        </w:rPr>
        <w:t xml:space="preserve"> </w:t>
      </w:r>
      <w:r>
        <w:rPr>
          <w:sz w:val="22"/>
        </w:rPr>
        <w:t>Node.js</w:t>
      </w:r>
      <w:r>
        <w:rPr>
          <w:spacing w:val="-5"/>
          <w:sz w:val="22"/>
        </w:rPr>
        <w:t xml:space="preserve"> </w:t>
      </w:r>
      <w:r>
        <w:rPr>
          <w:spacing w:val="-10"/>
          <w:sz w:val="22"/>
        </w:rPr>
        <w:t>!</w:t>
      </w:r>
    </w:p>
    <w:p w14:paraId="43721FD3">
      <w:pPr>
        <w:pStyle w:val="9"/>
        <w:spacing w:after="0" w:line="240" w:lineRule="auto"/>
        <w:jc w:val="left"/>
        <w:rPr>
          <w:sz w:val="22"/>
        </w:rPr>
        <w:sectPr>
          <w:type w:val="continuous"/>
          <w:pgSz w:w="11910" w:h="16840"/>
          <w:pgMar w:top="1360" w:right="992" w:bottom="280" w:left="992" w:header="729" w:footer="1302" w:gutter="0"/>
          <w:cols w:space="720" w:num="1"/>
        </w:sectPr>
      </w:pPr>
    </w:p>
    <w:p w14:paraId="69593919">
      <w:pPr>
        <w:pStyle w:val="6"/>
        <w:spacing w:before="9"/>
        <w:rPr>
          <w:sz w:val="6"/>
        </w:rPr>
      </w:pPr>
    </w:p>
    <w:p w14:paraId="48BDCEDF">
      <w:pPr>
        <w:pStyle w:val="6"/>
        <w:ind w:left="88"/>
        <w:rPr>
          <w:sz w:val="20"/>
        </w:rPr>
      </w:pPr>
      <w:r>
        <w:drawing>
          <wp:anchor distT="0" distB="0" distL="114300" distR="114300" simplePos="0" relativeHeight="251673600" behindDoc="0" locked="0" layoutInCell="1" allowOverlap="1">
            <wp:simplePos x="0" y="0"/>
            <wp:positionH relativeFrom="column">
              <wp:posOffset>323850</wp:posOffset>
            </wp:positionH>
            <wp:positionV relativeFrom="paragraph">
              <wp:posOffset>367665</wp:posOffset>
            </wp:positionV>
            <wp:extent cx="5592445" cy="383540"/>
            <wp:effectExtent l="0" t="0" r="8255" b="16510"/>
            <wp:wrapNone/>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15"/>
                    <a:stretch>
                      <a:fillRect/>
                    </a:stretch>
                  </pic:blipFill>
                  <pic:spPr>
                    <a:xfrm flipV="1">
                      <a:off x="0" y="0"/>
                      <a:ext cx="5592445" cy="383540"/>
                    </a:xfrm>
                    <a:prstGeom prst="rect">
                      <a:avLst/>
                    </a:prstGeom>
                    <a:noFill/>
                    <a:ln>
                      <a:noFill/>
                    </a:ln>
                  </pic:spPr>
                </pic:pic>
              </a:graphicData>
            </a:graphic>
          </wp:anchor>
        </w:drawing>
      </w:r>
      <w:r>
        <w:rPr>
          <w:sz w:val="20"/>
        </w:rPr>
        <mc:AlternateContent>
          <mc:Choice Requires="wpg">
            <w:drawing>
              <wp:inline distT="0" distB="0" distL="0" distR="0">
                <wp:extent cx="6178550" cy="1094740"/>
                <wp:effectExtent l="0" t="0" r="0" b="634"/>
                <wp:docPr id="13" name="Group 13"/>
                <wp:cNvGraphicFramePr/>
                <a:graphic xmlns:a="http://schemas.openxmlformats.org/drawingml/2006/main">
                  <a:graphicData uri="http://schemas.microsoft.com/office/word/2010/wordprocessingGroup">
                    <wpg:wgp>
                      <wpg:cNvGrpSpPr/>
                      <wpg:grpSpPr>
                        <a:xfrm>
                          <a:off x="0" y="0"/>
                          <a:ext cx="6178550" cy="1094740"/>
                          <a:chOff x="0" y="0"/>
                          <a:chExt cx="6178550" cy="1094740"/>
                        </a:xfrm>
                      </wpg:grpSpPr>
                      <wps:wsp>
                        <wps:cNvPr id="14" name="Graphic 14"/>
                        <wps:cNvSpPr/>
                        <wps:spPr>
                          <a:xfrm>
                            <a:off x="3175" y="3175"/>
                            <a:ext cx="6172200" cy="1088390"/>
                          </a:xfrm>
                          <a:custGeom>
                            <a:avLst/>
                            <a:gdLst/>
                            <a:ahLst/>
                            <a:cxnLst/>
                            <a:rect l="l" t="t" r="r" b="b"/>
                            <a:pathLst>
                              <a:path w="6172200" h="1088390">
                                <a:moveTo>
                                  <a:pt x="0" y="1088390"/>
                                </a:moveTo>
                                <a:lnTo>
                                  <a:pt x="6172200" y="1088390"/>
                                </a:lnTo>
                                <a:lnTo>
                                  <a:pt x="6172200" y="0"/>
                                </a:lnTo>
                                <a:lnTo>
                                  <a:pt x="0" y="0"/>
                                </a:lnTo>
                                <a:lnTo>
                                  <a:pt x="0" y="1088390"/>
                                </a:lnTo>
                                <a:close/>
                              </a:path>
                            </a:pathLst>
                          </a:custGeom>
                          <a:ln w="6349">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86.2pt;width:486.5pt;" coordsize="6178550,1094740" o:gfxdata="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xNAlW1QAAAAUBAAAPAAAAAAAAAAEAIAAAACIAAABkcnMvZG93bnJldi54bWxQSwECFAAUAAAA&#10;CACHTuJA9KEKRpwCAABRBgAADgAAAAAAAAABACAAAAAkAQAAZHJzL2Uyb0RvYy54bWxQSwUGAAAA&#10;AAYABgBZAQAAMgYAAAAA&#10;">
                <o:lock v:ext="edit" aspectratio="f"/>
                <v:shape id="Graphic 14" o:spid="_x0000_s1026" o:spt="100" style="position:absolute;left:3175;top:3175;height:1088390;width:6172200;" filled="f" stroked="t" coordsize="6172200,1088390" o:gfxdata="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eI6rsAAADb&#10;AAAADwAAAAAAAAABACAAAAAiAAAAZHJzL2Rvd25yZXYueG1sUEsBAhQAFAAAAAgAh07iQDMvBZ47&#10;AAAAOQAAABAAAAAAAAAAAQAgAAAACgEAAGRycy9zaGFwZXhtbC54bWxQSwUGAAAAAAYABgBbAQAA&#10;tAMAAAAA&#10;" path="m0,1088390l6172200,1088390,6172200,0,0,0,0,1088390xe">
                  <v:fill on="f" focussize="0,0"/>
                  <v:stroke weight="0.49992125984252pt" color="#000000" joinstyle="round"/>
                  <v:imagedata o:title=""/>
                  <o:lock v:ext="edit" aspectratio="f"/>
                  <v:textbox inset="0mm,0mm,0mm,0mm"/>
                </v:shape>
                <w10:wrap type="none"/>
                <w10:anchorlock/>
              </v:group>
            </w:pict>
          </mc:Fallback>
        </mc:AlternateContent>
      </w:r>
    </w:p>
    <w:p w14:paraId="65C82B03">
      <w:pPr>
        <w:pStyle w:val="6"/>
        <w:spacing w:before="34"/>
        <w:rPr>
          <w:sz w:val="22"/>
        </w:rPr>
      </w:pPr>
    </w:p>
    <w:p w14:paraId="4E76A7CF">
      <w:pPr>
        <w:pStyle w:val="9"/>
        <w:numPr>
          <w:ilvl w:val="0"/>
          <w:numId w:val="4"/>
        </w:numPr>
        <w:tabs>
          <w:tab w:val="left" w:pos="446"/>
          <w:tab w:val="left" w:pos="448"/>
        </w:tabs>
        <w:spacing w:before="0" w:after="0" w:line="247" w:lineRule="auto"/>
        <w:ind w:left="448" w:right="521" w:hanging="361"/>
        <w:jc w:val="left"/>
        <w:rPr>
          <w:sz w:val="22"/>
        </w:rPr>
      </w:pPr>
      <w:r>
        <w:rPr>
          <w:sz w:val="22"/>
        </w:rPr>
        <w:t>Pastikan</w:t>
      </w:r>
      <w:r>
        <w:rPr>
          <w:spacing w:val="-4"/>
          <w:sz w:val="22"/>
        </w:rPr>
        <w:t xml:space="preserve"> </w:t>
      </w:r>
      <w:r>
        <w:rPr>
          <w:sz w:val="22"/>
        </w:rPr>
        <w:t>node.js</w:t>
      </w:r>
      <w:r>
        <w:rPr>
          <w:spacing w:val="-2"/>
          <w:sz w:val="22"/>
        </w:rPr>
        <w:t xml:space="preserve"> </w:t>
      </w:r>
      <w:r>
        <w:rPr>
          <w:sz w:val="22"/>
        </w:rPr>
        <w:t>dan</w:t>
      </w:r>
      <w:r>
        <w:rPr>
          <w:spacing w:val="-2"/>
          <w:sz w:val="22"/>
        </w:rPr>
        <w:t xml:space="preserve"> </w:t>
      </w:r>
      <w:r>
        <w:rPr>
          <w:sz w:val="22"/>
        </w:rPr>
        <w:t>npm</w:t>
      </w:r>
      <w:r>
        <w:rPr>
          <w:spacing w:val="-1"/>
          <w:sz w:val="22"/>
        </w:rPr>
        <w:t xml:space="preserve"> </w:t>
      </w:r>
      <w:r>
        <w:rPr>
          <w:sz w:val="22"/>
        </w:rPr>
        <w:t>sudah</w:t>
      </w:r>
      <w:r>
        <w:rPr>
          <w:spacing w:val="-2"/>
          <w:sz w:val="22"/>
        </w:rPr>
        <w:t xml:space="preserve"> </w:t>
      </w:r>
      <w:r>
        <w:rPr>
          <w:sz w:val="22"/>
        </w:rPr>
        <w:t>terinstal,</w:t>
      </w:r>
      <w:r>
        <w:rPr>
          <w:spacing w:val="-2"/>
          <w:sz w:val="22"/>
        </w:rPr>
        <w:t xml:space="preserve"> </w:t>
      </w:r>
      <w:r>
        <w:rPr>
          <w:sz w:val="22"/>
        </w:rPr>
        <w:t>salah</w:t>
      </w:r>
      <w:r>
        <w:rPr>
          <w:spacing w:val="-4"/>
          <w:sz w:val="22"/>
        </w:rPr>
        <w:t xml:space="preserve"> </w:t>
      </w:r>
      <w:r>
        <w:rPr>
          <w:sz w:val="22"/>
        </w:rPr>
        <w:t>satu</w:t>
      </w:r>
      <w:r>
        <w:rPr>
          <w:spacing w:val="-2"/>
          <w:sz w:val="22"/>
        </w:rPr>
        <w:t xml:space="preserve"> </w:t>
      </w:r>
      <w:r>
        <w:rPr>
          <w:sz w:val="22"/>
        </w:rPr>
        <w:t>cara</w:t>
      </w:r>
      <w:r>
        <w:rPr>
          <w:spacing w:val="-2"/>
          <w:sz w:val="22"/>
        </w:rPr>
        <w:t xml:space="preserve"> </w:t>
      </w:r>
      <w:r>
        <w:rPr>
          <w:sz w:val="22"/>
        </w:rPr>
        <w:t>untuk</w:t>
      </w:r>
      <w:r>
        <w:rPr>
          <w:spacing w:val="-5"/>
          <w:sz w:val="22"/>
        </w:rPr>
        <w:t xml:space="preserve"> </w:t>
      </w:r>
      <w:r>
        <w:rPr>
          <w:sz w:val="22"/>
        </w:rPr>
        <w:t>mengecek instalasi</w:t>
      </w:r>
      <w:r>
        <w:rPr>
          <w:spacing w:val="-3"/>
          <w:sz w:val="22"/>
        </w:rPr>
        <w:t xml:space="preserve"> </w:t>
      </w:r>
      <w:r>
        <w:rPr>
          <w:sz w:val="22"/>
        </w:rPr>
        <w:t>nya</w:t>
      </w:r>
      <w:r>
        <w:rPr>
          <w:spacing w:val="-1"/>
          <w:sz w:val="22"/>
        </w:rPr>
        <w:t xml:space="preserve"> </w:t>
      </w:r>
      <w:r>
        <w:rPr>
          <w:sz w:val="22"/>
        </w:rPr>
        <w:t>adalah</w:t>
      </w:r>
      <w:r>
        <w:rPr>
          <w:spacing w:val="-2"/>
          <w:sz w:val="22"/>
        </w:rPr>
        <w:t xml:space="preserve"> </w:t>
      </w:r>
      <w:r>
        <w:rPr>
          <w:sz w:val="22"/>
        </w:rPr>
        <w:t xml:space="preserve">dengan mengetik perintah </w:t>
      </w:r>
      <w:r>
        <w:rPr>
          <w:b/>
          <w:sz w:val="22"/>
        </w:rPr>
        <w:t xml:space="preserve">node -v </w:t>
      </w:r>
      <w:r>
        <w:rPr>
          <w:sz w:val="22"/>
        </w:rPr>
        <w:t xml:space="preserve">dan </w:t>
      </w:r>
      <w:r>
        <w:rPr>
          <w:b/>
          <w:sz w:val="22"/>
        </w:rPr>
        <w:t xml:space="preserve">npm -v </w:t>
      </w:r>
      <w:r>
        <w:rPr>
          <w:sz w:val="22"/>
        </w:rPr>
        <w:t>pada terminal CMD !</w:t>
      </w:r>
    </w:p>
    <w:p w14:paraId="01358B5E">
      <w:pPr>
        <w:pStyle w:val="6"/>
        <w:spacing w:before="59"/>
        <w:rPr>
          <w:sz w:val="20"/>
        </w:rPr>
      </w:pPr>
    </w:p>
    <w:p w14:paraId="479A44BD">
      <w:pPr>
        <w:pStyle w:val="6"/>
        <w:ind w:left="1933"/>
        <w:rPr>
          <w:sz w:val="20"/>
        </w:rPr>
      </w:pPr>
      <w:r>
        <w:rPr>
          <w:sz w:val="20"/>
        </w:rPr>
        <w:drawing>
          <wp:inline distT="0" distB="0" distL="0" distR="0">
            <wp:extent cx="3869690" cy="2066290"/>
            <wp:effectExtent l="0" t="0" r="0" b="0"/>
            <wp:docPr id="15" name="Image 15" descr="Mengecek instalasi node.js dan npm dengan perintah node -v dan npm -v"/>
            <wp:cNvGraphicFramePr/>
            <a:graphic xmlns:a="http://schemas.openxmlformats.org/drawingml/2006/main">
              <a:graphicData uri="http://schemas.openxmlformats.org/drawingml/2006/picture">
                <pic:pic xmlns:pic="http://schemas.openxmlformats.org/drawingml/2006/picture">
                  <pic:nvPicPr>
                    <pic:cNvPr id="15" name="Image 15" descr="Mengecek instalasi node.js dan npm dengan perintah node -v dan npm -v"/>
                    <pic:cNvPicPr/>
                  </pic:nvPicPr>
                  <pic:blipFill>
                    <a:blip r:embed="rId16" cstate="print"/>
                    <a:stretch>
                      <a:fillRect/>
                    </a:stretch>
                  </pic:blipFill>
                  <pic:spPr>
                    <a:xfrm>
                      <a:off x="0" y="0"/>
                      <a:ext cx="3869851" cy="2066544"/>
                    </a:xfrm>
                    <a:prstGeom prst="rect">
                      <a:avLst/>
                    </a:prstGeom>
                  </pic:spPr>
                </pic:pic>
              </a:graphicData>
            </a:graphic>
          </wp:inline>
        </w:drawing>
      </w:r>
    </w:p>
    <w:p w14:paraId="51829F7A">
      <w:pPr>
        <w:pStyle w:val="6"/>
        <w:spacing w:after="0"/>
        <w:rPr>
          <w:sz w:val="20"/>
        </w:rPr>
        <w:sectPr>
          <w:pgSz w:w="11910" w:h="16840"/>
          <w:pgMar w:top="1360" w:right="992" w:bottom="1500" w:left="992" w:header="729" w:footer="1302" w:gutter="0"/>
          <w:cols w:space="720" w:num="1"/>
        </w:sectPr>
      </w:pPr>
    </w:p>
    <w:p w14:paraId="3ABB8ADE">
      <w:pPr>
        <w:pStyle w:val="6"/>
        <w:spacing w:before="159"/>
        <w:rPr>
          <w:sz w:val="26"/>
        </w:rPr>
      </w:pPr>
    </w:p>
    <w:p w14:paraId="01FF2892">
      <w:pPr>
        <w:pStyle w:val="3"/>
        <w:spacing w:before="1"/>
      </w:pPr>
      <w:r>
        <w:rPr>
          <w:color w:val="2E5395"/>
        </w:rPr>
        <w:t>Instalasi</w:t>
      </w:r>
      <w:r>
        <w:rPr>
          <w:color w:val="2E5395"/>
          <w:spacing w:val="-10"/>
        </w:rPr>
        <w:t xml:space="preserve"> </w:t>
      </w:r>
      <w:r>
        <w:rPr>
          <w:color w:val="2E5395"/>
          <w:spacing w:val="-5"/>
        </w:rPr>
        <w:t>Git</w:t>
      </w:r>
    </w:p>
    <w:p w14:paraId="5DFB6CC5">
      <w:pPr>
        <w:spacing w:before="40"/>
        <w:ind w:left="1997" w:right="0" w:firstLine="0"/>
        <w:jc w:val="left"/>
        <w:rPr>
          <w:rFonts w:ascii="Calibri"/>
          <w:i/>
          <w:sz w:val="18"/>
        </w:rPr>
      </w:pPr>
      <w:r>
        <w:br w:type="column"/>
      </w:r>
      <w:r>
        <w:rPr>
          <w:rFonts w:ascii="Calibri"/>
          <w:i/>
          <w:color w:val="44536A"/>
          <w:sz w:val="18"/>
        </w:rPr>
        <w:t>Gambar</w:t>
      </w:r>
      <w:r>
        <w:rPr>
          <w:rFonts w:ascii="Calibri"/>
          <w:i/>
          <w:color w:val="44536A"/>
          <w:spacing w:val="-1"/>
          <w:sz w:val="18"/>
        </w:rPr>
        <w:t xml:space="preserve"> </w:t>
      </w:r>
      <w:r>
        <w:rPr>
          <w:rFonts w:ascii="Calibri"/>
          <w:i/>
          <w:color w:val="44536A"/>
          <w:sz w:val="18"/>
        </w:rPr>
        <w:t>6</w:t>
      </w:r>
      <w:r>
        <w:rPr>
          <w:rFonts w:ascii="Calibri"/>
          <w:i/>
          <w:color w:val="44536A"/>
          <w:spacing w:val="-2"/>
          <w:sz w:val="18"/>
        </w:rPr>
        <w:t xml:space="preserve"> </w:t>
      </w:r>
      <w:r>
        <w:rPr>
          <w:rFonts w:ascii="Calibri"/>
          <w:i/>
          <w:color w:val="44536A"/>
          <w:sz w:val="18"/>
        </w:rPr>
        <w:t>Cek</w:t>
      </w:r>
      <w:r>
        <w:rPr>
          <w:rFonts w:ascii="Calibri"/>
          <w:i/>
          <w:color w:val="44536A"/>
          <w:spacing w:val="-2"/>
          <w:sz w:val="18"/>
        </w:rPr>
        <w:t xml:space="preserve"> </w:t>
      </w:r>
      <w:r>
        <w:rPr>
          <w:rFonts w:ascii="Calibri"/>
          <w:i/>
          <w:color w:val="44536A"/>
          <w:sz w:val="18"/>
        </w:rPr>
        <w:t>Instalasi</w:t>
      </w:r>
      <w:r>
        <w:rPr>
          <w:rFonts w:ascii="Calibri"/>
          <w:i/>
          <w:color w:val="44536A"/>
          <w:spacing w:val="-2"/>
          <w:sz w:val="18"/>
        </w:rPr>
        <w:t xml:space="preserve"> Node.js</w:t>
      </w:r>
    </w:p>
    <w:p w14:paraId="4DC562AA">
      <w:pPr>
        <w:spacing w:after="0"/>
        <w:jc w:val="left"/>
        <w:rPr>
          <w:rFonts w:ascii="Calibri"/>
          <w:i/>
          <w:sz w:val="18"/>
        </w:rPr>
        <w:sectPr>
          <w:type w:val="continuous"/>
          <w:pgSz w:w="11910" w:h="16840"/>
          <w:pgMar w:top="1360" w:right="992" w:bottom="280" w:left="992" w:header="729" w:footer="1302" w:gutter="0"/>
          <w:cols w:equalWidth="0" w:num="2">
            <w:col w:w="1337" w:space="523"/>
            <w:col w:w="8066"/>
          </w:cols>
        </w:sectPr>
      </w:pPr>
    </w:p>
    <w:p w14:paraId="64F82731">
      <w:pPr>
        <w:pStyle w:val="9"/>
        <w:numPr>
          <w:ilvl w:val="0"/>
          <w:numId w:val="5"/>
        </w:numPr>
        <w:tabs>
          <w:tab w:val="left" w:pos="446"/>
        </w:tabs>
        <w:spacing w:before="22" w:after="0" w:line="240" w:lineRule="auto"/>
        <w:ind w:left="446" w:right="0" w:hanging="359"/>
        <w:jc w:val="left"/>
        <w:rPr>
          <w:sz w:val="22"/>
        </w:rPr>
      </w:pPr>
      <w:r>
        <w:rPr>
          <w:sz w:val="22"/>
        </w:rPr>
        <w:t>Unduh</w:t>
      </w:r>
      <w:r>
        <w:rPr>
          <w:spacing w:val="-5"/>
          <w:sz w:val="22"/>
        </w:rPr>
        <w:t xml:space="preserve"> </w:t>
      </w:r>
      <w:r>
        <w:rPr>
          <w:sz w:val="22"/>
        </w:rPr>
        <w:t>Git</w:t>
      </w:r>
      <w:r>
        <w:rPr>
          <w:spacing w:val="-4"/>
          <w:sz w:val="22"/>
        </w:rPr>
        <w:t xml:space="preserve"> </w:t>
      </w:r>
      <w:r>
        <w:rPr>
          <w:sz w:val="22"/>
        </w:rPr>
        <w:t>pada</w:t>
      </w:r>
      <w:r>
        <w:rPr>
          <w:spacing w:val="-4"/>
          <w:sz w:val="22"/>
        </w:rPr>
        <w:t xml:space="preserve"> </w:t>
      </w:r>
      <w:r>
        <w:rPr>
          <w:sz w:val="22"/>
        </w:rPr>
        <w:t>situs</w:t>
      </w:r>
      <w:r>
        <w:rPr>
          <w:spacing w:val="-5"/>
          <w:sz w:val="22"/>
        </w:rPr>
        <w:t xml:space="preserve"> </w:t>
      </w:r>
      <w:r>
        <w:rPr>
          <w:sz w:val="22"/>
        </w:rPr>
        <w:t xml:space="preserve">berikut </w:t>
      </w:r>
      <w:r>
        <w:fldChar w:fldCharType="begin"/>
      </w:r>
      <w:r>
        <w:instrText xml:space="preserve"> HYPERLINK "https://git-scm.com/download" \h </w:instrText>
      </w:r>
      <w:r>
        <w:fldChar w:fldCharType="separate"/>
      </w:r>
      <w:r>
        <w:rPr>
          <w:color w:val="0000FF"/>
          <w:sz w:val="22"/>
          <w:u w:val="single" w:color="0000FF"/>
        </w:rPr>
        <w:t>Unduh</w:t>
      </w:r>
      <w:r>
        <w:rPr>
          <w:color w:val="0000FF"/>
          <w:spacing w:val="-3"/>
          <w:sz w:val="22"/>
          <w:u w:val="single" w:color="0000FF"/>
        </w:rPr>
        <w:t xml:space="preserve"> </w:t>
      </w:r>
      <w:r>
        <w:rPr>
          <w:color w:val="0000FF"/>
          <w:sz w:val="22"/>
          <w:u w:val="single" w:color="0000FF"/>
        </w:rPr>
        <w:t>Git</w:t>
      </w:r>
      <w:r>
        <w:rPr>
          <w:color w:val="0000FF"/>
          <w:sz w:val="22"/>
          <w:u w:val="single" w:color="0000FF"/>
        </w:rPr>
        <w:fldChar w:fldCharType="end"/>
      </w:r>
      <w:r>
        <w:rPr>
          <w:color w:val="0000FF"/>
          <w:spacing w:val="-5"/>
          <w:sz w:val="22"/>
        </w:rPr>
        <w:t xml:space="preserve"> </w:t>
      </w:r>
      <w:r>
        <w:rPr>
          <w:sz w:val="22"/>
        </w:rPr>
        <w:t>!</w:t>
      </w:r>
      <w:r>
        <w:rPr>
          <w:spacing w:val="-1"/>
          <w:sz w:val="22"/>
        </w:rPr>
        <w:t xml:space="preserve"> </w:t>
      </w:r>
      <w:r>
        <w:rPr>
          <w:sz w:val="22"/>
        </w:rPr>
        <w:t>Unduhlah</w:t>
      </w:r>
      <w:r>
        <w:rPr>
          <w:spacing w:val="-5"/>
          <w:sz w:val="22"/>
        </w:rPr>
        <w:t xml:space="preserve"> </w:t>
      </w:r>
      <w:r>
        <w:rPr>
          <w:sz w:val="22"/>
        </w:rPr>
        <w:t>sesuai</w:t>
      </w:r>
      <w:r>
        <w:rPr>
          <w:spacing w:val="-4"/>
          <w:sz w:val="22"/>
        </w:rPr>
        <w:t xml:space="preserve"> </w:t>
      </w:r>
      <w:r>
        <w:rPr>
          <w:sz w:val="22"/>
        </w:rPr>
        <w:t>dengan</w:t>
      </w:r>
      <w:r>
        <w:rPr>
          <w:spacing w:val="-3"/>
          <w:sz w:val="22"/>
        </w:rPr>
        <w:t xml:space="preserve"> </w:t>
      </w:r>
      <w:r>
        <w:rPr>
          <w:sz w:val="22"/>
        </w:rPr>
        <w:t>sistem</w:t>
      </w:r>
      <w:r>
        <w:rPr>
          <w:spacing w:val="-3"/>
          <w:sz w:val="22"/>
        </w:rPr>
        <w:t xml:space="preserve"> </w:t>
      </w:r>
      <w:r>
        <w:rPr>
          <w:sz w:val="22"/>
        </w:rPr>
        <w:t>operasi</w:t>
      </w:r>
      <w:r>
        <w:rPr>
          <w:spacing w:val="-5"/>
          <w:sz w:val="22"/>
        </w:rPr>
        <w:t xml:space="preserve"> </w:t>
      </w:r>
      <w:r>
        <w:rPr>
          <w:sz w:val="22"/>
        </w:rPr>
        <w:t>Anda</w:t>
      </w:r>
      <w:r>
        <w:rPr>
          <w:spacing w:val="-2"/>
          <w:sz w:val="22"/>
        </w:rPr>
        <w:t xml:space="preserve"> </w:t>
      </w:r>
      <w:r>
        <w:rPr>
          <w:spacing w:val="-10"/>
          <w:sz w:val="22"/>
        </w:rPr>
        <w:t>!</w:t>
      </w:r>
    </w:p>
    <w:p w14:paraId="635D6E9D">
      <w:pPr>
        <w:pStyle w:val="6"/>
        <w:spacing w:before="31"/>
        <w:rPr>
          <w:sz w:val="20"/>
        </w:rPr>
      </w:pPr>
      <w:r>
        <w:rPr>
          <w:sz w:val="20"/>
        </w:rPr>
        <w:drawing>
          <wp:anchor distT="0" distB="0" distL="0" distR="0" simplePos="0" relativeHeight="251666432" behindDoc="1" locked="0" layoutInCell="1" allowOverlap="1">
            <wp:simplePos x="0" y="0"/>
            <wp:positionH relativeFrom="page">
              <wp:posOffset>2286000</wp:posOffset>
            </wp:positionH>
            <wp:positionV relativeFrom="paragraph">
              <wp:posOffset>180975</wp:posOffset>
            </wp:positionV>
            <wp:extent cx="3011170" cy="2153285"/>
            <wp:effectExtent l="0" t="0" r="0" b="0"/>
            <wp:wrapTopAndBottom/>
            <wp:docPr id="16" name="Image 16" descr="Halaman unduh Git"/>
            <wp:cNvGraphicFramePr/>
            <a:graphic xmlns:a="http://schemas.openxmlformats.org/drawingml/2006/main">
              <a:graphicData uri="http://schemas.openxmlformats.org/drawingml/2006/picture">
                <pic:pic xmlns:pic="http://schemas.openxmlformats.org/drawingml/2006/picture">
                  <pic:nvPicPr>
                    <pic:cNvPr id="16" name="Image 16" descr="Halaman unduh Git"/>
                    <pic:cNvPicPr/>
                  </pic:nvPicPr>
                  <pic:blipFill>
                    <a:blip r:embed="rId17" cstate="print"/>
                    <a:stretch>
                      <a:fillRect/>
                    </a:stretch>
                  </pic:blipFill>
                  <pic:spPr>
                    <a:xfrm>
                      <a:off x="0" y="0"/>
                      <a:ext cx="3010895" cy="2153412"/>
                    </a:xfrm>
                    <a:prstGeom prst="rect">
                      <a:avLst/>
                    </a:prstGeom>
                  </pic:spPr>
                </pic:pic>
              </a:graphicData>
            </a:graphic>
          </wp:anchor>
        </w:drawing>
      </w:r>
    </w:p>
    <w:p w14:paraId="3D0EFC1C">
      <w:pPr>
        <w:spacing w:before="29"/>
        <w:ind w:left="55" w:right="0" w:firstLine="0"/>
        <w:jc w:val="center"/>
        <w:rPr>
          <w:rFonts w:ascii="Calibri"/>
          <w:i/>
          <w:sz w:val="18"/>
        </w:rPr>
      </w:pPr>
      <w:r>
        <w:rPr>
          <w:rFonts w:ascii="Calibri"/>
          <w:i/>
          <w:color w:val="44536A"/>
          <w:sz w:val="18"/>
        </w:rPr>
        <w:t>Gambar</w:t>
      </w:r>
      <w:r>
        <w:rPr>
          <w:rFonts w:ascii="Calibri"/>
          <w:i/>
          <w:color w:val="44536A"/>
          <w:spacing w:val="-2"/>
          <w:sz w:val="18"/>
        </w:rPr>
        <w:t xml:space="preserve"> </w:t>
      </w:r>
      <w:r>
        <w:rPr>
          <w:rFonts w:ascii="Calibri"/>
          <w:i/>
          <w:color w:val="44536A"/>
          <w:sz w:val="18"/>
        </w:rPr>
        <w:t>7</w:t>
      </w:r>
      <w:r>
        <w:rPr>
          <w:rFonts w:ascii="Calibri"/>
          <w:i/>
          <w:color w:val="44536A"/>
          <w:spacing w:val="-2"/>
          <w:sz w:val="18"/>
        </w:rPr>
        <w:t xml:space="preserve"> </w:t>
      </w:r>
      <w:r>
        <w:rPr>
          <w:rFonts w:ascii="Calibri"/>
          <w:i/>
          <w:color w:val="44536A"/>
          <w:sz w:val="18"/>
        </w:rPr>
        <w:t>Unduh</w:t>
      </w:r>
      <w:r>
        <w:rPr>
          <w:rFonts w:ascii="Calibri"/>
          <w:i/>
          <w:color w:val="44536A"/>
          <w:spacing w:val="-2"/>
          <w:sz w:val="18"/>
        </w:rPr>
        <w:t xml:space="preserve"> </w:t>
      </w:r>
      <w:r>
        <w:rPr>
          <w:rFonts w:ascii="Calibri"/>
          <w:i/>
          <w:color w:val="44536A"/>
          <w:spacing w:val="-5"/>
          <w:sz w:val="18"/>
        </w:rPr>
        <w:t>Git</w:t>
      </w:r>
    </w:p>
    <w:p w14:paraId="737C902E">
      <w:pPr>
        <w:pStyle w:val="9"/>
        <w:numPr>
          <w:ilvl w:val="0"/>
          <w:numId w:val="5"/>
        </w:numPr>
        <w:tabs>
          <w:tab w:val="left" w:pos="446"/>
        </w:tabs>
        <w:spacing w:before="198" w:after="0" w:line="240" w:lineRule="auto"/>
        <w:ind w:left="446" w:right="0" w:hanging="359"/>
        <w:jc w:val="left"/>
        <w:rPr>
          <w:sz w:val="22"/>
        </w:rPr>
      </w:pPr>
      <w:r>
        <w:rPr>
          <w:sz w:val="22"/>
        </w:rPr>
        <w:t>Jelaskan</w:t>
      </w:r>
      <w:r>
        <w:rPr>
          <w:spacing w:val="-7"/>
          <w:sz w:val="22"/>
        </w:rPr>
        <w:t xml:space="preserve"> </w:t>
      </w:r>
      <w:r>
        <w:rPr>
          <w:sz w:val="22"/>
        </w:rPr>
        <w:t>proses</w:t>
      </w:r>
      <w:r>
        <w:rPr>
          <w:spacing w:val="-5"/>
          <w:sz w:val="22"/>
        </w:rPr>
        <w:t xml:space="preserve"> </w:t>
      </w:r>
      <w:r>
        <w:rPr>
          <w:sz w:val="22"/>
        </w:rPr>
        <w:t>instalasi</w:t>
      </w:r>
      <w:r>
        <w:rPr>
          <w:spacing w:val="-1"/>
          <w:sz w:val="22"/>
        </w:rPr>
        <w:t xml:space="preserve"> </w:t>
      </w:r>
      <w:r>
        <w:rPr>
          <w:sz w:val="22"/>
        </w:rPr>
        <w:t>Git</w:t>
      </w:r>
      <w:r>
        <w:rPr>
          <w:spacing w:val="-3"/>
          <w:sz w:val="22"/>
        </w:rPr>
        <w:t xml:space="preserve"> </w:t>
      </w:r>
      <w:r>
        <w:rPr>
          <w:sz w:val="22"/>
        </w:rPr>
        <w:t>nya</w:t>
      </w:r>
      <w:r>
        <w:rPr>
          <w:spacing w:val="-5"/>
          <w:sz w:val="22"/>
        </w:rPr>
        <w:t xml:space="preserve"> </w:t>
      </w:r>
      <w:r>
        <w:rPr>
          <w:spacing w:val="-10"/>
          <w:sz w:val="22"/>
        </w:rPr>
        <w:t>!</w:t>
      </w:r>
    </w:p>
    <w:p w14:paraId="53E8C361">
      <w:pPr>
        <w:pStyle w:val="6"/>
        <w:spacing w:before="31"/>
        <w:rPr>
          <w:sz w:val="20"/>
        </w:rPr>
      </w:pPr>
      <w:r>
        <w:rPr>
          <w:sz w:val="20"/>
        </w:rPr>
        <mc:AlternateContent>
          <mc:Choice Requires="wps">
            <w:drawing>
              <wp:anchor distT="0" distB="0" distL="0" distR="0" simplePos="0" relativeHeight="251666432" behindDoc="1" locked="0" layoutInCell="1" allowOverlap="1">
                <wp:simplePos x="0" y="0"/>
                <wp:positionH relativeFrom="page">
                  <wp:posOffset>685800</wp:posOffset>
                </wp:positionH>
                <wp:positionV relativeFrom="paragraph">
                  <wp:posOffset>180975</wp:posOffset>
                </wp:positionV>
                <wp:extent cx="6172200" cy="108839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6172200" cy="1088390"/>
                        </a:xfrm>
                        <a:custGeom>
                          <a:avLst/>
                          <a:gdLst/>
                          <a:ahLst/>
                          <a:cxnLst/>
                          <a:rect l="l" t="t" r="r" b="b"/>
                          <a:pathLst>
                            <a:path w="6172200" h="1088390">
                              <a:moveTo>
                                <a:pt x="0" y="1088390"/>
                              </a:moveTo>
                              <a:lnTo>
                                <a:pt x="6172200" y="1088390"/>
                              </a:lnTo>
                              <a:lnTo>
                                <a:pt x="6172200" y="0"/>
                              </a:lnTo>
                              <a:lnTo>
                                <a:pt x="0" y="0"/>
                              </a:lnTo>
                              <a:lnTo>
                                <a:pt x="0" y="1088390"/>
                              </a:lnTo>
                              <a:close/>
                            </a:path>
                          </a:pathLst>
                        </a:custGeom>
                        <a:ln w="6350">
                          <a:solidFill>
                            <a:srgbClr val="000000"/>
                          </a:solidFill>
                          <a:prstDash val="solid"/>
                        </a:ln>
                      </wps:spPr>
                      <wps:bodyPr wrap="square" lIns="0" tIns="0" rIns="0" bIns="0" rtlCol="0">
                        <a:noAutofit/>
                      </wps:bodyPr>
                    </wps:wsp>
                  </a:graphicData>
                </a:graphic>
              </wp:anchor>
            </w:drawing>
          </mc:Choice>
          <mc:Fallback>
            <w:pict>
              <v:shape id="Graphic 17" o:spid="_x0000_s1026" o:spt="100" style="position:absolute;left:0pt;margin-left:54pt;margin-top:14.25pt;height:85.7pt;width:486pt;mso-position-horizontal-relative:page;mso-wrap-distance-bottom:0pt;mso-wrap-distance-top:0pt;z-index:-251650048;mso-width-relative:page;mso-height-relative:page;" filled="f" stroked="t" coordsize="6172200,1088390" o:gfxdata="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RSfdd0wAAAAsBAAAPAAAAAAAAAAEAIAAAACIAAABkcnMvZG93bnJldi54bWxQ&#10;SwECFAAUAAAACACHTuJA67bBXjUCAAAZBQAADgAAAAAAAAABACAAAAAiAQAAZHJzL2Uyb0RvYy54&#10;bWxQSwUGAAAAAAYABgBZAQAAyQUAAAAA&#10;" path="m0,1088390l6172200,1088390,6172200,0,0,0,0,1088390xe">
                <v:fill on="f" focussize="0,0"/>
                <v:stroke weight="0.5pt" color="#000000" joinstyle="round"/>
                <v:imagedata o:title=""/>
                <o:lock v:ext="edit" aspectratio="f"/>
                <v:textbox inset="0mm,0mm,0mm,0mm"/>
                <w10:wrap type="topAndBottom"/>
              </v:shape>
            </w:pict>
          </mc:Fallback>
        </mc:AlternateContent>
      </w:r>
    </w:p>
    <w:p w14:paraId="2F705736">
      <w:pPr>
        <w:pStyle w:val="6"/>
        <w:spacing w:after="0"/>
        <w:rPr>
          <w:sz w:val="20"/>
        </w:rPr>
        <w:sectPr>
          <w:type w:val="continuous"/>
          <w:pgSz w:w="11910" w:h="16840"/>
          <w:pgMar w:top="1360" w:right="992" w:bottom="280" w:left="992" w:header="729" w:footer="1302" w:gutter="0"/>
          <w:cols w:space="720" w:num="1"/>
        </w:sectPr>
      </w:pPr>
      <w:r>
        <w:drawing>
          <wp:anchor distT="0" distB="0" distL="114300" distR="114300" simplePos="0" relativeHeight="251674624" behindDoc="0" locked="0" layoutInCell="1" allowOverlap="1">
            <wp:simplePos x="0" y="0"/>
            <wp:positionH relativeFrom="column">
              <wp:posOffset>281940</wp:posOffset>
            </wp:positionH>
            <wp:positionV relativeFrom="paragraph">
              <wp:posOffset>360045</wp:posOffset>
            </wp:positionV>
            <wp:extent cx="5679440" cy="384175"/>
            <wp:effectExtent l="0" t="0" r="16510" b="15875"/>
            <wp:wrapNone/>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18"/>
                    <a:stretch>
                      <a:fillRect/>
                    </a:stretch>
                  </pic:blipFill>
                  <pic:spPr>
                    <a:xfrm>
                      <a:off x="0" y="0"/>
                      <a:ext cx="5679440" cy="384175"/>
                    </a:xfrm>
                    <a:prstGeom prst="rect">
                      <a:avLst/>
                    </a:prstGeom>
                    <a:noFill/>
                    <a:ln>
                      <a:noFill/>
                    </a:ln>
                  </pic:spPr>
                </pic:pic>
              </a:graphicData>
            </a:graphic>
          </wp:anchor>
        </w:drawing>
      </w:r>
    </w:p>
    <w:p w14:paraId="27B2DECD">
      <w:pPr>
        <w:pStyle w:val="6"/>
        <w:spacing w:before="100"/>
        <w:rPr>
          <w:sz w:val="22"/>
        </w:rPr>
      </w:pPr>
    </w:p>
    <w:p w14:paraId="79880CC9">
      <w:pPr>
        <w:pStyle w:val="9"/>
        <w:numPr>
          <w:ilvl w:val="0"/>
          <w:numId w:val="5"/>
        </w:numPr>
        <w:tabs>
          <w:tab w:val="left" w:pos="446"/>
        </w:tabs>
        <w:spacing w:before="1" w:after="0" w:line="240" w:lineRule="auto"/>
        <w:ind w:left="446" w:right="0" w:hanging="359"/>
        <w:jc w:val="left"/>
        <w:rPr>
          <w:sz w:val="22"/>
        </w:rPr>
      </w:pPr>
      <w:r>
        <w:rPr>
          <w:sz w:val="22"/>
        </w:rPr>
        <w:t>Pastikan</w:t>
      </w:r>
      <w:r>
        <w:rPr>
          <w:spacing w:val="-4"/>
          <w:sz w:val="22"/>
        </w:rPr>
        <w:t xml:space="preserve"> </w:t>
      </w:r>
      <w:r>
        <w:rPr>
          <w:sz w:val="22"/>
        </w:rPr>
        <w:t>Git</w:t>
      </w:r>
      <w:r>
        <w:rPr>
          <w:spacing w:val="-4"/>
          <w:sz w:val="22"/>
        </w:rPr>
        <w:t xml:space="preserve"> </w:t>
      </w:r>
      <w:r>
        <w:rPr>
          <w:sz w:val="22"/>
        </w:rPr>
        <w:t>sudah</w:t>
      </w:r>
      <w:r>
        <w:rPr>
          <w:spacing w:val="-6"/>
          <w:sz w:val="22"/>
        </w:rPr>
        <w:t xml:space="preserve"> </w:t>
      </w:r>
      <w:r>
        <w:rPr>
          <w:sz w:val="22"/>
        </w:rPr>
        <w:t>terinstal,</w:t>
      </w:r>
      <w:r>
        <w:rPr>
          <w:spacing w:val="-3"/>
          <w:sz w:val="22"/>
        </w:rPr>
        <w:t xml:space="preserve"> </w:t>
      </w:r>
      <w:r>
        <w:rPr>
          <w:sz w:val="22"/>
        </w:rPr>
        <w:t>salah</w:t>
      </w:r>
      <w:r>
        <w:rPr>
          <w:spacing w:val="-3"/>
          <w:sz w:val="22"/>
        </w:rPr>
        <w:t xml:space="preserve"> </w:t>
      </w:r>
      <w:r>
        <w:rPr>
          <w:sz w:val="22"/>
        </w:rPr>
        <w:t>satu</w:t>
      </w:r>
      <w:r>
        <w:rPr>
          <w:spacing w:val="-6"/>
          <w:sz w:val="22"/>
        </w:rPr>
        <w:t xml:space="preserve"> </w:t>
      </w:r>
      <w:r>
        <w:rPr>
          <w:sz w:val="22"/>
        </w:rPr>
        <w:t>cara</w:t>
      </w:r>
      <w:r>
        <w:rPr>
          <w:spacing w:val="-3"/>
          <w:sz w:val="22"/>
        </w:rPr>
        <w:t xml:space="preserve"> </w:t>
      </w:r>
      <w:r>
        <w:rPr>
          <w:sz w:val="22"/>
        </w:rPr>
        <w:t>untuk</w:t>
      </w:r>
      <w:r>
        <w:rPr>
          <w:spacing w:val="-6"/>
          <w:sz w:val="22"/>
        </w:rPr>
        <w:t xml:space="preserve"> </w:t>
      </w:r>
      <w:r>
        <w:rPr>
          <w:sz w:val="22"/>
        </w:rPr>
        <w:t>mengecek</w:t>
      </w:r>
      <w:r>
        <w:rPr>
          <w:spacing w:val="-3"/>
          <w:sz w:val="22"/>
        </w:rPr>
        <w:t xml:space="preserve"> </w:t>
      </w:r>
      <w:r>
        <w:rPr>
          <w:sz w:val="22"/>
        </w:rPr>
        <w:t>instalasi</w:t>
      </w:r>
      <w:r>
        <w:rPr>
          <w:spacing w:val="-2"/>
          <w:sz w:val="22"/>
        </w:rPr>
        <w:t xml:space="preserve"> </w:t>
      </w:r>
      <w:r>
        <w:rPr>
          <w:sz w:val="22"/>
        </w:rPr>
        <w:t>nya</w:t>
      </w:r>
      <w:r>
        <w:rPr>
          <w:spacing w:val="-3"/>
          <w:sz w:val="22"/>
        </w:rPr>
        <w:t xml:space="preserve"> </w:t>
      </w:r>
      <w:r>
        <w:rPr>
          <w:sz w:val="22"/>
        </w:rPr>
        <w:t>adalah</w:t>
      </w:r>
      <w:r>
        <w:rPr>
          <w:spacing w:val="-5"/>
          <w:sz w:val="22"/>
        </w:rPr>
        <w:t xml:space="preserve"> </w:t>
      </w:r>
      <w:r>
        <w:rPr>
          <w:sz w:val="22"/>
        </w:rPr>
        <w:t>dengan</w:t>
      </w:r>
      <w:r>
        <w:rPr>
          <w:spacing w:val="-5"/>
          <w:sz w:val="22"/>
        </w:rPr>
        <w:t xml:space="preserve"> </w:t>
      </w:r>
      <w:r>
        <w:rPr>
          <w:sz w:val="22"/>
        </w:rPr>
        <w:t>mengetik</w:t>
      </w:r>
      <w:r>
        <w:rPr>
          <w:spacing w:val="-3"/>
          <w:sz w:val="22"/>
        </w:rPr>
        <w:t xml:space="preserve"> </w:t>
      </w:r>
      <w:r>
        <w:rPr>
          <w:spacing w:val="-2"/>
          <w:sz w:val="22"/>
        </w:rPr>
        <w:t>perintah</w:t>
      </w:r>
    </w:p>
    <w:p w14:paraId="740DE1DB">
      <w:pPr>
        <w:spacing w:before="9"/>
        <w:ind w:left="448" w:right="0" w:firstLine="0"/>
        <w:jc w:val="left"/>
        <w:rPr>
          <w:sz w:val="22"/>
        </w:rPr>
      </w:pPr>
      <w:r>
        <w:rPr>
          <w:b/>
          <w:sz w:val="22"/>
        </w:rPr>
        <w:t>git</w:t>
      </w:r>
      <w:r>
        <w:rPr>
          <w:b/>
          <w:spacing w:val="-5"/>
          <w:sz w:val="22"/>
        </w:rPr>
        <w:t xml:space="preserve"> </w:t>
      </w:r>
      <w:r>
        <w:rPr>
          <w:b/>
          <w:sz w:val="22"/>
        </w:rPr>
        <w:t>-v</w:t>
      </w:r>
      <w:r>
        <w:rPr>
          <w:b/>
          <w:spacing w:val="-2"/>
          <w:sz w:val="22"/>
        </w:rPr>
        <w:t xml:space="preserve"> </w:t>
      </w:r>
      <w:r>
        <w:rPr>
          <w:sz w:val="22"/>
        </w:rPr>
        <w:t>atau</w:t>
      </w:r>
      <w:r>
        <w:rPr>
          <w:spacing w:val="-5"/>
          <w:sz w:val="22"/>
        </w:rPr>
        <w:t xml:space="preserve"> </w:t>
      </w:r>
      <w:r>
        <w:rPr>
          <w:b/>
          <w:sz w:val="22"/>
        </w:rPr>
        <w:t>git</w:t>
      </w:r>
      <w:r>
        <w:rPr>
          <w:b/>
          <w:spacing w:val="-2"/>
          <w:sz w:val="22"/>
        </w:rPr>
        <w:t xml:space="preserve"> </w:t>
      </w:r>
      <w:r>
        <w:rPr>
          <w:b/>
          <w:sz w:val="22"/>
        </w:rPr>
        <w:t>–version</w:t>
      </w:r>
      <w:r>
        <w:rPr>
          <w:b/>
          <w:spacing w:val="-3"/>
          <w:sz w:val="22"/>
        </w:rPr>
        <w:t xml:space="preserve"> </w:t>
      </w:r>
      <w:r>
        <w:rPr>
          <w:sz w:val="22"/>
        </w:rPr>
        <w:t>pada</w:t>
      </w:r>
      <w:r>
        <w:rPr>
          <w:spacing w:val="-3"/>
          <w:sz w:val="22"/>
        </w:rPr>
        <w:t xml:space="preserve"> </w:t>
      </w:r>
      <w:r>
        <w:rPr>
          <w:sz w:val="22"/>
        </w:rPr>
        <w:t>terminal</w:t>
      </w:r>
      <w:r>
        <w:rPr>
          <w:spacing w:val="-1"/>
          <w:sz w:val="22"/>
        </w:rPr>
        <w:t xml:space="preserve"> </w:t>
      </w:r>
      <w:r>
        <w:rPr>
          <w:sz w:val="22"/>
        </w:rPr>
        <w:t>CMD</w:t>
      </w:r>
      <w:r>
        <w:rPr>
          <w:spacing w:val="-5"/>
          <w:sz w:val="22"/>
        </w:rPr>
        <w:t xml:space="preserve"> </w:t>
      </w:r>
      <w:r>
        <w:rPr>
          <w:spacing w:val="-10"/>
          <w:sz w:val="22"/>
        </w:rPr>
        <w:t>!</w:t>
      </w:r>
    </w:p>
    <w:p w14:paraId="767A1622">
      <w:pPr>
        <w:pStyle w:val="6"/>
        <w:spacing w:before="41"/>
        <w:rPr>
          <w:sz w:val="20"/>
        </w:rPr>
      </w:pPr>
      <w:r>
        <w:rPr>
          <w:sz w:val="20"/>
        </w:rPr>
        <w:drawing>
          <wp:anchor distT="0" distB="0" distL="0" distR="0" simplePos="0" relativeHeight="251667456" behindDoc="1" locked="0" layoutInCell="1" allowOverlap="1">
            <wp:simplePos x="0" y="0"/>
            <wp:positionH relativeFrom="page">
              <wp:posOffset>1821180</wp:posOffset>
            </wp:positionH>
            <wp:positionV relativeFrom="paragraph">
              <wp:posOffset>187325</wp:posOffset>
            </wp:positionV>
            <wp:extent cx="3930015" cy="2098675"/>
            <wp:effectExtent l="0" t="0" r="0" b="0"/>
            <wp:wrapTopAndBottom/>
            <wp:docPr id="18" name="Image 18" descr="Mengecek instalasi git di Terminal CMD dengan perintah git -v"/>
            <wp:cNvGraphicFramePr/>
            <a:graphic xmlns:a="http://schemas.openxmlformats.org/drawingml/2006/main">
              <a:graphicData uri="http://schemas.openxmlformats.org/drawingml/2006/picture">
                <pic:pic xmlns:pic="http://schemas.openxmlformats.org/drawingml/2006/picture">
                  <pic:nvPicPr>
                    <pic:cNvPr id="18" name="Image 18" descr="Mengecek instalasi git di Terminal CMD dengan perintah git -v"/>
                    <pic:cNvPicPr/>
                  </pic:nvPicPr>
                  <pic:blipFill>
                    <a:blip r:embed="rId19" cstate="print"/>
                    <a:stretch>
                      <a:fillRect/>
                    </a:stretch>
                  </pic:blipFill>
                  <pic:spPr>
                    <a:xfrm>
                      <a:off x="0" y="0"/>
                      <a:ext cx="3930197" cy="2098548"/>
                    </a:xfrm>
                    <a:prstGeom prst="rect">
                      <a:avLst/>
                    </a:prstGeom>
                  </pic:spPr>
                </pic:pic>
              </a:graphicData>
            </a:graphic>
          </wp:anchor>
        </w:drawing>
      </w:r>
    </w:p>
    <w:p w14:paraId="0AB34BCA">
      <w:pPr>
        <w:spacing w:before="31"/>
        <w:ind w:left="55" w:right="0" w:firstLine="0"/>
        <w:jc w:val="center"/>
        <w:rPr>
          <w:rFonts w:ascii="Calibri"/>
          <w:i/>
          <w:sz w:val="18"/>
        </w:rPr>
      </w:pPr>
      <w:r>
        <w:rPr>
          <w:rFonts w:ascii="Calibri"/>
          <w:i/>
          <w:color w:val="44536A"/>
          <w:sz w:val="18"/>
        </w:rPr>
        <w:t>Gambar</w:t>
      </w:r>
      <w:r>
        <w:rPr>
          <w:rFonts w:ascii="Calibri"/>
          <w:i/>
          <w:color w:val="44536A"/>
          <w:spacing w:val="-1"/>
          <w:sz w:val="18"/>
        </w:rPr>
        <w:t xml:space="preserve"> </w:t>
      </w:r>
      <w:r>
        <w:rPr>
          <w:rFonts w:ascii="Calibri"/>
          <w:i/>
          <w:color w:val="44536A"/>
          <w:sz w:val="18"/>
        </w:rPr>
        <w:t>8</w:t>
      </w:r>
      <w:r>
        <w:rPr>
          <w:rFonts w:ascii="Calibri"/>
          <w:i/>
          <w:color w:val="44536A"/>
          <w:spacing w:val="-2"/>
          <w:sz w:val="18"/>
        </w:rPr>
        <w:t xml:space="preserve"> </w:t>
      </w:r>
      <w:r>
        <w:rPr>
          <w:rFonts w:ascii="Calibri"/>
          <w:i/>
          <w:color w:val="44536A"/>
          <w:sz w:val="18"/>
        </w:rPr>
        <w:t>Cek</w:t>
      </w:r>
      <w:r>
        <w:rPr>
          <w:rFonts w:ascii="Calibri"/>
          <w:i/>
          <w:color w:val="44536A"/>
          <w:spacing w:val="-2"/>
          <w:sz w:val="18"/>
        </w:rPr>
        <w:t xml:space="preserve"> </w:t>
      </w:r>
      <w:r>
        <w:rPr>
          <w:rFonts w:ascii="Calibri"/>
          <w:i/>
          <w:color w:val="44536A"/>
          <w:sz w:val="18"/>
        </w:rPr>
        <w:t>Instalasi</w:t>
      </w:r>
      <w:r>
        <w:rPr>
          <w:rFonts w:ascii="Calibri"/>
          <w:i/>
          <w:color w:val="44536A"/>
          <w:spacing w:val="-2"/>
          <w:sz w:val="18"/>
        </w:rPr>
        <w:t xml:space="preserve"> </w:t>
      </w:r>
      <w:r>
        <w:rPr>
          <w:rFonts w:ascii="Calibri"/>
          <w:i/>
          <w:color w:val="44536A"/>
          <w:spacing w:val="-5"/>
          <w:sz w:val="18"/>
        </w:rPr>
        <w:t>Git</w:t>
      </w:r>
    </w:p>
    <w:p w14:paraId="19B4446E">
      <w:pPr>
        <w:pStyle w:val="6"/>
        <w:rPr>
          <w:rFonts w:ascii="Calibri"/>
          <w:i/>
          <w:sz w:val="18"/>
        </w:rPr>
      </w:pPr>
    </w:p>
    <w:p w14:paraId="6256BD82">
      <w:pPr>
        <w:pStyle w:val="6"/>
        <w:spacing w:before="208"/>
        <w:rPr>
          <w:rFonts w:ascii="Calibri"/>
          <w:i/>
          <w:sz w:val="18"/>
        </w:rPr>
      </w:pPr>
    </w:p>
    <w:p w14:paraId="5FDDDDDB">
      <w:pPr>
        <w:pStyle w:val="3"/>
      </w:pPr>
      <w:r>
        <w:rPr>
          <w:color w:val="2E5395"/>
        </w:rPr>
        <w:t>Membuat</w:t>
      </w:r>
      <w:r>
        <w:rPr>
          <w:color w:val="2E5395"/>
          <w:spacing w:val="-8"/>
        </w:rPr>
        <w:t xml:space="preserve"> </w:t>
      </w:r>
      <w:r>
        <w:rPr>
          <w:color w:val="2E5395"/>
        </w:rPr>
        <w:t>Akun</w:t>
      </w:r>
      <w:r>
        <w:rPr>
          <w:color w:val="2E5395"/>
          <w:spacing w:val="-9"/>
        </w:rPr>
        <w:t xml:space="preserve"> </w:t>
      </w:r>
      <w:r>
        <w:rPr>
          <w:color w:val="2E5395"/>
          <w:spacing w:val="-2"/>
        </w:rPr>
        <w:t>Github</w:t>
      </w:r>
    </w:p>
    <w:p w14:paraId="3FA37E52">
      <w:pPr>
        <w:pStyle w:val="9"/>
        <w:numPr>
          <w:ilvl w:val="0"/>
          <w:numId w:val="6"/>
        </w:numPr>
        <w:tabs>
          <w:tab w:val="left" w:pos="446"/>
        </w:tabs>
        <w:spacing w:before="24" w:after="0" w:line="240" w:lineRule="auto"/>
        <w:ind w:left="446" w:right="0" w:hanging="359"/>
        <w:jc w:val="left"/>
        <w:rPr>
          <w:sz w:val="22"/>
        </w:rPr>
      </w:pPr>
      <w:r>
        <w:rPr>
          <w:sz w:val="22"/>
        </w:rPr>
        <w:drawing>
          <wp:anchor distT="0" distB="0" distL="0" distR="0" simplePos="0" relativeHeight="251667456" behindDoc="1" locked="0" layoutInCell="1" allowOverlap="1">
            <wp:simplePos x="0" y="0"/>
            <wp:positionH relativeFrom="page">
              <wp:posOffset>1706880</wp:posOffset>
            </wp:positionH>
            <wp:positionV relativeFrom="paragraph">
              <wp:posOffset>191770</wp:posOffset>
            </wp:positionV>
            <wp:extent cx="4204970" cy="1831340"/>
            <wp:effectExtent l="0" t="0" r="0" b="0"/>
            <wp:wrapTopAndBottom/>
            <wp:docPr id="19" name="Image 19" descr="Halaman Situs Github"/>
            <wp:cNvGraphicFramePr/>
            <a:graphic xmlns:a="http://schemas.openxmlformats.org/drawingml/2006/main">
              <a:graphicData uri="http://schemas.openxmlformats.org/drawingml/2006/picture">
                <pic:pic xmlns:pic="http://schemas.openxmlformats.org/drawingml/2006/picture">
                  <pic:nvPicPr>
                    <pic:cNvPr id="19" name="Image 19" descr="Halaman Situs Github"/>
                    <pic:cNvPicPr/>
                  </pic:nvPicPr>
                  <pic:blipFill>
                    <a:blip r:embed="rId20" cstate="print"/>
                    <a:stretch>
                      <a:fillRect/>
                    </a:stretch>
                  </pic:blipFill>
                  <pic:spPr>
                    <a:xfrm>
                      <a:off x="0" y="0"/>
                      <a:ext cx="4204655" cy="1831467"/>
                    </a:xfrm>
                    <a:prstGeom prst="rect">
                      <a:avLst/>
                    </a:prstGeom>
                  </pic:spPr>
                </pic:pic>
              </a:graphicData>
            </a:graphic>
          </wp:anchor>
        </w:drawing>
      </w:r>
      <w:r>
        <w:rPr>
          <w:sz w:val="22"/>
        </w:rPr>
        <w:t>Kunjungi</w:t>
      </w:r>
      <w:r>
        <w:rPr>
          <w:spacing w:val="-2"/>
          <w:sz w:val="22"/>
        </w:rPr>
        <w:t xml:space="preserve"> </w:t>
      </w:r>
      <w:r>
        <w:rPr>
          <w:sz w:val="22"/>
        </w:rPr>
        <w:t>situs</w:t>
      </w:r>
      <w:r>
        <w:rPr>
          <w:spacing w:val="-2"/>
          <w:sz w:val="22"/>
        </w:rPr>
        <w:t xml:space="preserve"> </w:t>
      </w:r>
      <w:r>
        <w:fldChar w:fldCharType="begin"/>
      </w:r>
      <w:r>
        <w:instrText xml:space="preserve"> HYPERLINK "https://github.com/" \h </w:instrText>
      </w:r>
      <w:r>
        <w:fldChar w:fldCharType="separate"/>
      </w:r>
      <w:r>
        <w:rPr>
          <w:color w:val="0000FF"/>
          <w:sz w:val="22"/>
          <w:u w:val="single" w:color="0000FF"/>
        </w:rPr>
        <w:t>Github</w:t>
      </w:r>
      <w:r>
        <w:rPr>
          <w:color w:val="0000FF"/>
          <w:sz w:val="22"/>
          <w:u w:val="single" w:color="0000FF"/>
        </w:rPr>
        <w:fldChar w:fldCharType="end"/>
      </w:r>
      <w:r>
        <w:rPr>
          <w:sz w:val="22"/>
        </w:rPr>
        <w:t>!</w:t>
      </w:r>
      <w:r>
        <w:rPr>
          <w:spacing w:val="-2"/>
          <w:sz w:val="22"/>
        </w:rPr>
        <w:t xml:space="preserve"> </w:t>
      </w:r>
      <w:r>
        <w:rPr>
          <w:sz w:val="22"/>
        </w:rPr>
        <w:t>Lalu</w:t>
      </w:r>
      <w:r>
        <w:rPr>
          <w:spacing w:val="-3"/>
          <w:sz w:val="22"/>
        </w:rPr>
        <w:t xml:space="preserve"> </w:t>
      </w:r>
      <w:r>
        <w:rPr>
          <w:sz w:val="22"/>
        </w:rPr>
        <w:t>buatlah</w:t>
      </w:r>
      <w:r>
        <w:rPr>
          <w:spacing w:val="-5"/>
          <w:sz w:val="22"/>
        </w:rPr>
        <w:t xml:space="preserve"> </w:t>
      </w:r>
      <w:r>
        <w:rPr>
          <w:sz w:val="22"/>
        </w:rPr>
        <w:t>akun</w:t>
      </w:r>
      <w:r>
        <w:rPr>
          <w:spacing w:val="-5"/>
          <w:sz w:val="22"/>
        </w:rPr>
        <w:t xml:space="preserve"> </w:t>
      </w:r>
      <w:r>
        <w:rPr>
          <w:sz w:val="22"/>
        </w:rPr>
        <w:t>baru</w:t>
      </w:r>
      <w:r>
        <w:rPr>
          <w:spacing w:val="-5"/>
          <w:sz w:val="22"/>
        </w:rPr>
        <w:t xml:space="preserve"> </w:t>
      </w:r>
      <w:r>
        <w:rPr>
          <w:sz w:val="22"/>
        </w:rPr>
        <w:t>jika</w:t>
      </w:r>
      <w:r>
        <w:rPr>
          <w:spacing w:val="-3"/>
          <w:sz w:val="22"/>
        </w:rPr>
        <w:t xml:space="preserve"> </w:t>
      </w:r>
      <w:r>
        <w:rPr>
          <w:sz w:val="22"/>
        </w:rPr>
        <w:t>belum</w:t>
      </w:r>
      <w:r>
        <w:rPr>
          <w:spacing w:val="-5"/>
          <w:sz w:val="22"/>
        </w:rPr>
        <w:t xml:space="preserve"> </w:t>
      </w:r>
      <w:r>
        <w:rPr>
          <w:sz w:val="22"/>
        </w:rPr>
        <w:t>mempunyai</w:t>
      </w:r>
      <w:r>
        <w:rPr>
          <w:spacing w:val="-3"/>
          <w:sz w:val="22"/>
        </w:rPr>
        <w:t xml:space="preserve"> </w:t>
      </w:r>
      <w:r>
        <w:rPr>
          <w:sz w:val="22"/>
        </w:rPr>
        <w:t>akun</w:t>
      </w:r>
      <w:r>
        <w:rPr>
          <w:spacing w:val="-4"/>
          <w:sz w:val="22"/>
        </w:rPr>
        <w:t xml:space="preserve"> </w:t>
      </w:r>
      <w:r>
        <w:rPr>
          <w:spacing w:val="-10"/>
          <w:sz w:val="22"/>
        </w:rPr>
        <w:t>!</w:t>
      </w:r>
    </w:p>
    <w:p w14:paraId="2FEAAAC9">
      <w:pPr>
        <w:spacing w:before="0"/>
        <w:ind w:left="55" w:right="2" w:firstLine="0"/>
        <w:jc w:val="center"/>
        <w:rPr>
          <w:rFonts w:ascii="Calibri"/>
          <w:i/>
          <w:sz w:val="18"/>
        </w:rPr>
      </w:pPr>
      <w:r>
        <w:rPr>
          <w:rFonts w:ascii="Calibri"/>
          <w:i/>
          <w:color w:val="44536A"/>
          <w:sz w:val="18"/>
        </w:rPr>
        <w:t>Gambar</w:t>
      </w:r>
      <w:r>
        <w:rPr>
          <w:rFonts w:ascii="Calibri"/>
          <w:i/>
          <w:color w:val="44536A"/>
          <w:spacing w:val="-1"/>
          <w:sz w:val="18"/>
        </w:rPr>
        <w:t xml:space="preserve"> </w:t>
      </w:r>
      <w:r>
        <w:rPr>
          <w:rFonts w:ascii="Calibri"/>
          <w:i/>
          <w:color w:val="44536A"/>
          <w:sz w:val="18"/>
        </w:rPr>
        <w:t>9</w:t>
      </w:r>
      <w:r>
        <w:rPr>
          <w:rFonts w:ascii="Calibri"/>
          <w:i/>
          <w:color w:val="44536A"/>
          <w:spacing w:val="-1"/>
          <w:sz w:val="18"/>
        </w:rPr>
        <w:t xml:space="preserve"> </w:t>
      </w:r>
      <w:r>
        <w:rPr>
          <w:rFonts w:ascii="Calibri"/>
          <w:i/>
          <w:color w:val="44536A"/>
          <w:sz w:val="18"/>
        </w:rPr>
        <w:t>Situs</w:t>
      </w:r>
      <w:r>
        <w:rPr>
          <w:rFonts w:ascii="Calibri"/>
          <w:i/>
          <w:color w:val="44536A"/>
          <w:spacing w:val="-1"/>
          <w:sz w:val="18"/>
        </w:rPr>
        <w:t xml:space="preserve"> </w:t>
      </w:r>
      <w:r>
        <w:rPr>
          <w:rFonts w:ascii="Calibri"/>
          <w:i/>
          <w:color w:val="44536A"/>
          <w:spacing w:val="-2"/>
          <w:sz w:val="18"/>
        </w:rPr>
        <w:t>Github</w:t>
      </w:r>
    </w:p>
    <w:p w14:paraId="7957C4EF">
      <w:pPr>
        <w:pStyle w:val="9"/>
        <w:numPr>
          <w:ilvl w:val="0"/>
          <w:numId w:val="6"/>
        </w:numPr>
        <w:tabs>
          <w:tab w:val="left" w:pos="446"/>
          <w:tab w:val="left" w:pos="448"/>
        </w:tabs>
        <w:spacing w:before="194" w:after="0" w:line="249" w:lineRule="auto"/>
        <w:ind w:left="448" w:right="707" w:hanging="361"/>
        <w:jc w:val="left"/>
        <w:rPr>
          <w:sz w:val="22"/>
        </w:rPr>
      </w:pPr>
      <w:r>
        <w:rPr>
          <w:sz w:val="22"/>
        </w:rPr>
        <mc:AlternateContent>
          <mc:Choice Requires="wps">
            <w:drawing>
              <wp:anchor distT="0" distB="0" distL="0" distR="0" simplePos="0" relativeHeight="251668480" behindDoc="1" locked="0" layoutInCell="1" allowOverlap="1">
                <wp:simplePos x="0" y="0"/>
                <wp:positionH relativeFrom="page">
                  <wp:posOffset>685800</wp:posOffset>
                </wp:positionH>
                <wp:positionV relativeFrom="paragraph">
                  <wp:posOffset>473075</wp:posOffset>
                </wp:positionV>
                <wp:extent cx="6172200" cy="2322195"/>
                <wp:effectExtent l="4445" t="4445" r="14605" b="16510"/>
                <wp:wrapTopAndBottom/>
                <wp:docPr id="20" name="Graphic 20"/>
                <wp:cNvGraphicFramePr/>
                <a:graphic xmlns:a="http://schemas.openxmlformats.org/drawingml/2006/main">
                  <a:graphicData uri="http://schemas.microsoft.com/office/word/2010/wordprocessingShape">
                    <wps:wsp>
                      <wps:cNvSpPr/>
                      <wps:spPr>
                        <a:xfrm>
                          <a:off x="0" y="0"/>
                          <a:ext cx="6172200" cy="2322195"/>
                        </a:xfrm>
                        <a:custGeom>
                          <a:avLst/>
                          <a:gdLst/>
                          <a:ahLst/>
                          <a:cxnLst/>
                          <a:rect l="l" t="t" r="r" b="b"/>
                          <a:pathLst>
                            <a:path w="6172200" h="1088390">
                              <a:moveTo>
                                <a:pt x="0" y="1088390"/>
                              </a:moveTo>
                              <a:lnTo>
                                <a:pt x="6172200" y="1088390"/>
                              </a:lnTo>
                              <a:lnTo>
                                <a:pt x="6172200" y="0"/>
                              </a:lnTo>
                              <a:lnTo>
                                <a:pt x="0" y="0"/>
                              </a:lnTo>
                              <a:lnTo>
                                <a:pt x="0" y="1088390"/>
                              </a:lnTo>
                              <a:close/>
                            </a:path>
                          </a:pathLst>
                        </a:custGeom>
                        <a:ln w="6350">
                          <a:solidFill>
                            <a:srgbClr val="000000"/>
                          </a:solidFill>
                          <a:prstDash val="solid"/>
                        </a:ln>
                      </wps:spPr>
                      <wps:bodyPr wrap="square" lIns="0" tIns="0" rIns="0" bIns="0" rtlCol="0">
                        <a:noAutofit/>
                      </wps:bodyPr>
                    </wps:wsp>
                  </a:graphicData>
                </a:graphic>
              </wp:anchor>
            </w:drawing>
          </mc:Choice>
          <mc:Fallback>
            <w:pict>
              <v:shape id="Graphic 20" o:spid="_x0000_s1026" o:spt="100" style="position:absolute;left:0pt;margin-left:54pt;margin-top:37.25pt;height:182.85pt;width:486pt;mso-position-horizontal-relative:page;mso-wrap-distance-bottom:0pt;mso-wrap-distance-top:0pt;z-index:-251648000;mso-width-relative:page;mso-height-relative:page;" filled="f" stroked="t" coordsize="6172200,1088390" o:gfxdata="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zor2vVAAAACwEAAA8AAAAAAAAAAQAgAAAAIgAAAGRycy9kb3ducmV2&#10;LnhtbFBLAQIUABQAAAAIAIdO4kAYmm8aOAIAABkFAAAOAAAAAAAAAAEAIAAAACQBAABkcnMvZTJv&#10;RG9jLnhtbFBLBQYAAAAABgAGAFkBAADOBQAAAAA=&#10;" path="m0,1088390l6172200,1088390,6172200,0,0,0,0,1088390xe">
                <v:fill on="f" focussize="0,0"/>
                <v:stroke weight="0.5pt" color="#000000" joinstyle="round"/>
                <v:imagedata o:title=""/>
                <o:lock v:ext="edit" aspectratio="f"/>
                <v:textbox inset="0mm,0mm,0mm,0mm"/>
                <w10:wrap type="topAndBottom"/>
              </v:shape>
            </w:pict>
          </mc:Fallback>
        </mc:AlternateContent>
      </w:r>
      <w:r>
        <w:rPr>
          <w:b/>
          <w:sz w:val="22"/>
        </w:rPr>
        <w:t>Apabila</w:t>
      </w:r>
      <w:r>
        <w:rPr>
          <w:b/>
          <w:spacing w:val="-2"/>
          <w:sz w:val="22"/>
        </w:rPr>
        <w:t xml:space="preserve"> </w:t>
      </w:r>
      <w:r>
        <w:rPr>
          <w:b/>
          <w:sz w:val="22"/>
        </w:rPr>
        <w:t>Anda</w:t>
      </w:r>
      <w:r>
        <w:rPr>
          <w:b/>
          <w:spacing w:val="-2"/>
          <w:sz w:val="22"/>
        </w:rPr>
        <w:t xml:space="preserve"> </w:t>
      </w:r>
      <w:r>
        <w:rPr>
          <w:b/>
          <w:sz w:val="22"/>
        </w:rPr>
        <w:t>belum</w:t>
      </w:r>
      <w:r>
        <w:rPr>
          <w:b/>
          <w:spacing w:val="-4"/>
          <w:sz w:val="22"/>
        </w:rPr>
        <w:t xml:space="preserve"> </w:t>
      </w:r>
      <w:r>
        <w:rPr>
          <w:b/>
          <w:sz w:val="22"/>
        </w:rPr>
        <w:t>memiliki akun</w:t>
      </w:r>
      <w:r>
        <w:rPr>
          <w:sz w:val="22"/>
        </w:rPr>
        <w:t>,</w:t>
      </w:r>
      <w:r>
        <w:rPr>
          <w:spacing w:val="-5"/>
          <w:sz w:val="22"/>
        </w:rPr>
        <w:t xml:space="preserve"> </w:t>
      </w:r>
      <w:r>
        <w:rPr>
          <w:sz w:val="22"/>
        </w:rPr>
        <w:t>jelaskan</w:t>
      </w:r>
      <w:r>
        <w:rPr>
          <w:spacing w:val="-2"/>
          <w:sz w:val="22"/>
        </w:rPr>
        <w:t xml:space="preserve"> </w:t>
      </w:r>
      <w:r>
        <w:rPr>
          <w:sz w:val="22"/>
        </w:rPr>
        <w:t>proses</w:t>
      </w:r>
      <w:r>
        <w:rPr>
          <w:spacing w:val="-2"/>
          <w:sz w:val="22"/>
        </w:rPr>
        <w:t xml:space="preserve"> </w:t>
      </w:r>
      <w:r>
        <w:rPr>
          <w:sz w:val="22"/>
        </w:rPr>
        <w:t>pembuatan</w:t>
      </w:r>
      <w:r>
        <w:rPr>
          <w:spacing w:val="-4"/>
          <w:sz w:val="22"/>
        </w:rPr>
        <w:t xml:space="preserve"> </w:t>
      </w:r>
      <w:r>
        <w:rPr>
          <w:sz w:val="22"/>
        </w:rPr>
        <w:t>akunnya</w:t>
      </w:r>
      <w:r>
        <w:rPr>
          <w:spacing w:val="-2"/>
          <w:sz w:val="22"/>
        </w:rPr>
        <w:t xml:space="preserve"> </w:t>
      </w:r>
      <w:r>
        <w:rPr>
          <w:sz w:val="22"/>
        </w:rPr>
        <w:t xml:space="preserve">! </w:t>
      </w:r>
      <w:r>
        <w:rPr>
          <w:b/>
          <w:sz w:val="22"/>
        </w:rPr>
        <w:t>Apabila</w:t>
      </w:r>
      <w:r>
        <w:rPr>
          <w:b/>
          <w:spacing w:val="-2"/>
          <w:sz w:val="22"/>
        </w:rPr>
        <w:t xml:space="preserve"> </w:t>
      </w:r>
      <w:r>
        <w:rPr>
          <w:b/>
          <w:sz w:val="22"/>
        </w:rPr>
        <w:t>Anda</w:t>
      </w:r>
      <w:r>
        <w:rPr>
          <w:b/>
          <w:spacing w:val="-5"/>
          <w:sz w:val="22"/>
        </w:rPr>
        <w:t xml:space="preserve"> </w:t>
      </w:r>
      <w:r>
        <w:rPr>
          <w:b/>
          <w:sz w:val="22"/>
        </w:rPr>
        <w:t xml:space="preserve">sudah memiliki Akun, </w:t>
      </w:r>
      <w:r>
        <w:rPr>
          <w:sz w:val="22"/>
        </w:rPr>
        <w:t>berikan tangkapan layar halaman dashboard Anda !</w:t>
      </w:r>
    </w:p>
    <w:p w14:paraId="3CCE51D7">
      <w:pPr>
        <w:pStyle w:val="6"/>
        <w:spacing w:before="66"/>
        <w:rPr>
          <w:sz w:val="22"/>
        </w:rPr>
      </w:pPr>
      <w:r>
        <w:drawing>
          <wp:anchor distT="0" distB="0" distL="114300" distR="114300" simplePos="0" relativeHeight="251675648" behindDoc="0" locked="0" layoutInCell="1" allowOverlap="1">
            <wp:simplePos x="0" y="0"/>
            <wp:positionH relativeFrom="column">
              <wp:posOffset>899795</wp:posOffset>
            </wp:positionH>
            <wp:positionV relativeFrom="paragraph">
              <wp:posOffset>-2212975</wp:posOffset>
            </wp:positionV>
            <wp:extent cx="4419600" cy="2092960"/>
            <wp:effectExtent l="0" t="0" r="0" b="2540"/>
            <wp:wrapNone/>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21"/>
                    <a:stretch>
                      <a:fillRect/>
                    </a:stretch>
                  </pic:blipFill>
                  <pic:spPr>
                    <a:xfrm>
                      <a:off x="0" y="0"/>
                      <a:ext cx="4419600" cy="2092960"/>
                    </a:xfrm>
                    <a:prstGeom prst="rect">
                      <a:avLst/>
                    </a:prstGeom>
                    <a:noFill/>
                    <a:ln>
                      <a:noFill/>
                    </a:ln>
                  </pic:spPr>
                </pic:pic>
              </a:graphicData>
            </a:graphic>
          </wp:anchor>
        </w:drawing>
      </w:r>
    </w:p>
    <w:p w14:paraId="720E8A5A">
      <w:pPr>
        <w:pStyle w:val="9"/>
        <w:numPr>
          <w:ilvl w:val="0"/>
          <w:numId w:val="6"/>
        </w:numPr>
        <w:tabs>
          <w:tab w:val="left" w:pos="446"/>
          <w:tab w:val="left" w:pos="448"/>
        </w:tabs>
        <w:spacing w:before="1" w:after="7" w:line="247" w:lineRule="auto"/>
        <w:ind w:left="448" w:right="52" w:hanging="361"/>
        <w:jc w:val="left"/>
        <w:rPr>
          <w:sz w:val="22"/>
        </w:rPr>
      </w:pPr>
      <w:r>
        <w:rPr>
          <w:sz w:val="22"/>
        </w:rPr>
        <w:t>Anda</w:t>
      </w:r>
      <w:r>
        <w:rPr>
          <w:spacing w:val="-2"/>
          <w:sz w:val="22"/>
        </w:rPr>
        <w:t xml:space="preserve"> </w:t>
      </w:r>
      <w:r>
        <w:rPr>
          <w:sz w:val="22"/>
        </w:rPr>
        <w:t>sekarang</w:t>
      </w:r>
      <w:r>
        <w:rPr>
          <w:spacing w:val="-2"/>
          <w:sz w:val="22"/>
        </w:rPr>
        <w:t xml:space="preserve"> </w:t>
      </w:r>
      <w:r>
        <w:rPr>
          <w:sz w:val="22"/>
        </w:rPr>
        <w:t>(atau</w:t>
      </w:r>
      <w:r>
        <w:rPr>
          <w:spacing w:val="-2"/>
          <w:sz w:val="22"/>
        </w:rPr>
        <w:t xml:space="preserve"> </w:t>
      </w:r>
      <w:r>
        <w:rPr>
          <w:sz w:val="22"/>
        </w:rPr>
        <w:t>sudah</w:t>
      </w:r>
      <w:r>
        <w:rPr>
          <w:spacing w:val="-4"/>
          <w:sz w:val="22"/>
        </w:rPr>
        <w:t xml:space="preserve"> </w:t>
      </w:r>
      <w:r>
        <w:rPr>
          <w:sz w:val="22"/>
        </w:rPr>
        <w:t>memiliki)</w:t>
      </w:r>
      <w:r>
        <w:rPr>
          <w:spacing w:val="-4"/>
          <w:sz w:val="22"/>
        </w:rPr>
        <w:t xml:space="preserve"> </w:t>
      </w:r>
      <w:r>
        <w:rPr>
          <w:sz w:val="22"/>
        </w:rPr>
        <w:t>akun Github</w:t>
      </w:r>
      <w:r>
        <w:rPr>
          <w:spacing w:val="-2"/>
          <w:sz w:val="22"/>
        </w:rPr>
        <w:t xml:space="preserve"> </w:t>
      </w:r>
      <w:r>
        <w:rPr>
          <w:sz w:val="22"/>
        </w:rPr>
        <w:t>!</w:t>
      </w:r>
      <w:r>
        <w:rPr>
          <w:spacing w:val="-1"/>
          <w:sz w:val="22"/>
        </w:rPr>
        <w:t xml:space="preserve"> </w:t>
      </w:r>
      <w:r>
        <w:rPr>
          <w:sz w:val="22"/>
        </w:rPr>
        <w:t>Berikan</w:t>
      </w:r>
      <w:r>
        <w:rPr>
          <w:spacing w:val="-2"/>
          <w:sz w:val="22"/>
        </w:rPr>
        <w:t xml:space="preserve"> </w:t>
      </w:r>
      <w:r>
        <w:rPr>
          <w:sz w:val="22"/>
        </w:rPr>
        <w:t>Username</w:t>
      </w:r>
      <w:r>
        <w:rPr>
          <w:spacing w:val="-4"/>
          <w:sz w:val="22"/>
        </w:rPr>
        <w:t xml:space="preserve"> </w:t>
      </w:r>
      <w:r>
        <w:rPr>
          <w:sz w:val="22"/>
        </w:rPr>
        <w:t>serta</w:t>
      </w:r>
      <w:r>
        <w:rPr>
          <w:spacing w:val="-2"/>
          <w:sz w:val="22"/>
        </w:rPr>
        <w:t xml:space="preserve"> </w:t>
      </w:r>
      <w:r>
        <w:rPr>
          <w:sz w:val="22"/>
        </w:rPr>
        <w:t>E-Mail</w:t>
      </w:r>
      <w:r>
        <w:rPr>
          <w:spacing w:val="-1"/>
          <w:sz w:val="22"/>
        </w:rPr>
        <w:t xml:space="preserve"> </w:t>
      </w:r>
      <w:r>
        <w:rPr>
          <w:sz w:val="22"/>
        </w:rPr>
        <w:t>yang</w:t>
      </w:r>
      <w:r>
        <w:rPr>
          <w:spacing w:val="-4"/>
          <w:sz w:val="22"/>
        </w:rPr>
        <w:t xml:space="preserve"> </w:t>
      </w:r>
      <w:r>
        <w:rPr>
          <w:sz w:val="22"/>
        </w:rPr>
        <w:t>terdaftar</w:t>
      </w:r>
      <w:r>
        <w:rPr>
          <w:spacing w:val="-2"/>
          <w:sz w:val="22"/>
        </w:rPr>
        <w:t xml:space="preserve"> </w:t>
      </w:r>
      <w:r>
        <w:rPr>
          <w:sz w:val="22"/>
        </w:rPr>
        <w:t>di</w:t>
      </w:r>
      <w:r>
        <w:rPr>
          <w:spacing w:val="-4"/>
          <w:sz w:val="22"/>
        </w:rPr>
        <w:t xml:space="preserve"> </w:t>
      </w:r>
      <w:r>
        <w:rPr>
          <w:sz w:val="22"/>
        </w:rPr>
        <w:t>akun Github Anda !</w:t>
      </w:r>
    </w:p>
    <w:p w14:paraId="069E6EAF">
      <w:pPr>
        <w:pStyle w:val="6"/>
        <w:ind w:left="83"/>
        <w:rPr>
          <w:sz w:val="20"/>
        </w:rPr>
      </w:pPr>
      <w:r>
        <w:rPr>
          <w:sz w:val="20"/>
        </w:rPr>
        <mc:AlternateContent>
          <mc:Choice Requires="wps">
            <w:drawing>
              <wp:inline distT="0" distB="0" distL="0" distR="0">
                <wp:extent cx="6172200" cy="571500"/>
                <wp:effectExtent l="9525" t="0" r="0" b="9525"/>
                <wp:docPr id="21" name="Textbox 21"/>
                <wp:cNvGraphicFramePr/>
                <a:graphic xmlns:a="http://schemas.openxmlformats.org/drawingml/2006/main">
                  <a:graphicData uri="http://schemas.microsoft.com/office/word/2010/wordprocessingShape">
                    <wps:wsp>
                      <wps:cNvSpPr txBox="1"/>
                      <wps:spPr>
                        <a:xfrm>
                          <a:off x="0" y="0"/>
                          <a:ext cx="6172200" cy="571500"/>
                        </a:xfrm>
                        <a:prstGeom prst="rect">
                          <a:avLst/>
                        </a:prstGeom>
                        <a:ln w="6350">
                          <a:solidFill>
                            <a:srgbClr val="000000"/>
                          </a:solidFill>
                          <a:prstDash val="solid"/>
                        </a:ln>
                      </wps:spPr>
                      <wps:txbx>
                        <w:txbxContent>
                          <w:p w14:paraId="2BF9F81C">
                            <w:pPr>
                              <w:spacing w:before="73"/>
                              <w:ind w:left="144" w:right="0" w:firstLine="0"/>
                              <w:jc w:val="left"/>
                              <w:rPr>
                                <w:rFonts w:hint="default" w:ascii="Calibri"/>
                                <w:sz w:val="22"/>
                                <w:lang w:val="en-US"/>
                              </w:rPr>
                            </w:pPr>
                            <w:r>
                              <w:rPr>
                                <w:rFonts w:ascii="Calibri"/>
                                <w:sz w:val="22"/>
                              </w:rPr>
                              <w:t>E-Mail</w:t>
                            </w:r>
                            <w:r>
                              <w:rPr>
                                <w:rFonts w:ascii="Calibri"/>
                                <w:spacing w:val="-5"/>
                                <w:sz w:val="22"/>
                              </w:rPr>
                              <w:t xml:space="preserve"> </w:t>
                            </w:r>
                            <w:r>
                              <w:rPr>
                                <w:rFonts w:ascii="Calibri"/>
                                <w:sz w:val="22"/>
                              </w:rPr>
                              <w:t>Github</w:t>
                            </w:r>
                            <w:r>
                              <w:rPr>
                                <w:rFonts w:ascii="Calibri"/>
                                <w:spacing w:val="-6"/>
                                <w:sz w:val="22"/>
                              </w:rPr>
                              <w:t xml:space="preserve"> </w:t>
                            </w:r>
                            <w:r>
                              <w:rPr>
                                <w:rFonts w:ascii="Calibri"/>
                                <w:spacing w:val="-10"/>
                                <w:sz w:val="22"/>
                              </w:rPr>
                              <w:t>:</w:t>
                            </w:r>
                            <w:r>
                              <w:rPr>
                                <w:rFonts w:hint="default" w:ascii="Calibri"/>
                                <w:spacing w:val="-10"/>
                                <w:sz w:val="22"/>
                                <w:lang w:val="en-US"/>
                              </w:rPr>
                              <w:t xml:space="preserve"> TrueBadLuck146@gmail.com</w:t>
                            </w:r>
                          </w:p>
                          <w:p w14:paraId="4B6C5586">
                            <w:pPr>
                              <w:spacing w:before="182"/>
                              <w:ind w:left="144" w:right="0" w:firstLine="0"/>
                              <w:jc w:val="left"/>
                              <w:rPr>
                                <w:rFonts w:hint="default" w:ascii="Calibri"/>
                                <w:sz w:val="22"/>
                                <w:lang w:val="en-US"/>
                              </w:rPr>
                            </w:pPr>
                            <w:r>
                              <w:rPr>
                                <w:rFonts w:ascii="Calibri"/>
                                <w:sz w:val="22"/>
                              </w:rPr>
                              <w:t>Username</w:t>
                            </w:r>
                            <w:r>
                              <w:rPr>
                                <w:rFonts w:ascii="Calibri"/>
                                <w:spacing w:val="-6"/>
                                <w:sz w:val="22"/>
                              </w:rPr>
                              <w:t xml:space="preserve"> </w:t>
                            </w:r>
                            <w:r>
                              <w:rPr>
                                <w:rFonts w:ascii="Calibri"/>
                                <w:sz w:val="22"/>
                              </w:rPr>
                              <w:t>Github</w:t>
                            </w:r>
                            <w:r>
                              <w:rPr>
                                <w:rFonts w:ascii="Calibri"/>
                                <w:spacing w:val="-6"/>
                                <w:sz w:val="22"/>
                              </w:rPr>
                              <w:t xml:space="preserve"> </w:t>
                            </w:r>
                            <w:r>
                              <w:rPr>
                                <w:rFonts w:ascii="Calibri"/>
                                <w:spacing w:val="-10"/>
                                <w:sz w:val="22"/>
                              </w:rPr>
                              <w:t>:</w:t>
                            </w:r>
                            <w:r>
                              <w:rPr>
                                <w:rFonts w:hint="default" w:ascii="Calibri"/>
                                <w:spacing w:val="-10"/>
                                <w:sz w:val="22"/>
                                <w:lang w:val="en-US"/>
                              </w:rPr>
                              <w:t xml:space="preserve"> Gra._.aph</w:t>
                            </w:r>
                          </w:p>
                        </w:txbxContent>
                      </wps:txbx>
                      <wps:bodyPr wrap="square" lIns="0" tIns="0" rIns="0" bIns="0" rtlCol="0">
                        <a:noAutofit/>
                      </wps:bodyPr>
                    </wps:wsp>
                  </a:graphicData>
                </a:graphic>
              </wp:inline>
            </w:drawing>
          </mc:Choice>
          <mc:Fallback>
            <w:pict>
              <v:shape id="Textbox 21" o:spid="_x0000_s1026" o:spt="202" type="#_x0000_t202" style="height:45pt;width:486pt;" filled="f" stroked="t" coordsize="21600,21600" o:gfxdata="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VPWNEdYAAAAEAQAADwAA&#10;AAAAAAABACAAAAAiAAAAZHJzL2Rvd25yZXYueG1sUEsBAhQAFAAAAAgAh07iQGZIS7TfAQAA2QMA&#10;AA4AAAAAAAAAAQAgAAAAJQEAAGRycy9lMm9Eb2MueG1sUEsFBgAAAAAGAAYAWQEAAHYFAAAAAA==&#10;">
                <v:fill on="f" focussize="0,0"/>
                <v:stroke weight="0.5pt" color="#000000" joinstyle="round"/>
                <v:imagedata o:title=""/>
                <o:lock v:ext="edit" aspectratio="f"/>
                <v:textbox inset="0mm,0mm,0mm,0mm">
                  <w:txbxContent>
                    <w:p w14:paraId="2BF9F81C">
                      <w:pPr>
                        <w:spacing w:before="73"/>
                        <w:ind w:left="144" w:right="0" w:firstLine="0"/>
                        <w:jc w:val="left"/>
                        <w:rPr>
                          <w:rFonts w:hint="default" w:ascii="Calibri"/>
                          <w:sz w:val="22"/>
                          <w:lang w:val="en-US"/>
                        </w:rPr>
                      </w:pPr>
                      <w:r>
                        <w:rPr>
                          <w:rFonts w:ascii="Calibri"/>
                          <w:sz w:val="22"/>
                        </w:rPr>
                        <w:t>E-Mail</w:t>
                      </w:r>
                      <w:r>
                        <w:rPr>
                          <w:rFonts w:ascii="Calibri"/>
                          <w:spacing w:val="-5"/>
                          <w:sz w:val="22"/>
                        </w:rPr>
                        <w:t xml:space="preserve"> </w:t>
                      </w:r>
                      <w:r>
                        <w:rPr>
                          <w:rFonts w:ascii="Calibri"/>
                          <w:sz w:val="22"/>
                        </w:rPr>
                        <w:t>Github</w:t>
                      </w:r>
                      <w:r>
                        <w:rPr>
                          <w:rFonts w:ascii="Calibri"/>
                          <w:spacing w:val="-6"/>
                          <w:sz w:val="22"/>
                        </w:rPr>
                        <w:t xml:space="preserve"> </w:t>
                      </w:r>
                      <w:r>
                        <w:rPr>
                          <w:rFonts w:ascii="Calibri"/>
                          <w:spacing w:val="-10"/>
                          <w:sz w:val="22"/>
                        </w:rPr>
                        <w:t>:</w:t>
                      </w:r>
                      <w:r>
                        <w:rPr>
                          <w:rFonts w:hint="default" w:ascii="Calibri"/>
                          <w:spacing w:val="-10"/>
                          <w:sz w:val="22"/>
                          <w:lang w:val="en-US"/>
                        </w:rPr>
                        <w:t xml:space="preserve"> TrueBadLuck146@gmail.com</w:t>
                      </w:r>
                    </w:p>
                    <w:p w14:paraId="4B6C5586">
                      <w:pPr>
                        <w:spacing w:before="182"/>
                        <w:ind w:left="144" w:right="0" w:firstLine="0"/>
                        <w:jc w:val="left"/>
                        <w:rPr>
                          <w:rFonts w:hint="default" w:ascii="Calibri"/>
                          <w:sz w:val="22"/>
                          <w:lang w:val="en-US"/>
                        </w:rPr>
                      </w:pPr>
                      <w:r>
                        <w:rPr>
                          <w:rFonts w:ascii="Calibri"/>
                          <w:sz w:val="22"/>
                        </w:rPr>
                        <w:t>Username</w:t>
                      </w:r>
                      <w:r>
                        <w:rPr>
                          <w:rFonts w:ascii="Calibri"/>
                          <w:spacing w:val="-6"/>
                          <w:sz w:val="22"/>
                        </w:rPr>
                        <w:t xml:space="preserve"> </w:t>
                      </w:r>
                      <w:r>
                        <w:rPr>
                          <w:rFonts w:ascii="Calibri"/>
                          <w:sz w:val="22"/>
                        </w:rPr>
                        <w:t>Github</w:t>
                      </w:r>
                      <w:r>
                        <w:rPr>
                          <w:rFonts w:ascii="Calibri"/>
                          <w:spacing w:val="-6"/>
                          <w:sz w:val="22"/>
                        </w:rPr>
                        <w:t xml:space="preserve"> </w:t>
                      </w:r>
                      <w:r>
                        <w:rPr>
                          <w:rFonts w:ascii="Calibri"/>
                          <w:spacing w:val="-10"/>
                          <w:sz w:val="22"/>
                        </w:rPr>
                        <w:t>:</w:t>
                      </w:r>
                      <w:r>
                        <w:rPr>
                          <w:rFonts w:hint="default" w:ascii="Calibri"/>
                          <w:spacing w:val="-10"/>
                          <w:sz w:val="22"/>
                          <w:lang w:val="en-US"/>
                        </w:rPr>
                        <w:t xml:space="preserve"> Gra._.aph</w:t>
                      </w:r>
                    </w:p>
                  </w:txbxContent>
                </v:textbox>
                <w10:wrap type="none"/>
                <w10:anchorlock/>
              </v:shape>
            </w:pict>
          </mc:Fallback>
        </mc:AlternateContent>
      </w:r>
    </w:p>
    <w:p w14:paraId="262830DA">
      <w:pPr>
        <w:pStyle w:val="6"/>
        <w:spacing w:after="0"/>
        <w:rPr>
          <w:sz w:val="20"/>
        </w:rPr>
        <w:sectPr>
          <w:pgSz w:w="11910" w:h="16840"/>
          <w:pgMar w:top="1360" w:right="992" w:bottom="1500" w:left="992" w:header="729" w:footer="1302" w:gutter="0"/>
          <w:cols w:space="720" w:num="1"/>
        </w:sectPr>
      </w:pPr>
    </w:p>
    <w:p w14:paraId="28A0AAE9">
      <w:pPr>
        <w:pStyle w:val="3"/>
        <w:spacing w:before="78"/>
      </w:pPr>
      <w:r>
        <w:rPr>
          <w:color w:val="2E5395"/>
        </w:rPr>
        <w:t>Membuat</w:t>
      </w:r>
      <w:r>
        <w:rPr>
          <w:color w:val="2E5395"/>
          <w:spacing w:val="-8"/>
        </w:rPr>
        <w:t xml:space="preserve"> </w:t>
      </w:r>
      <w:r>
        <w:rPr>
          <w:color w:val="2E5395"/>
          <w:spacing w:val="-2"/>
        </w:rPr>
        <w:t>Repositori</w:t>
      </w:r>
    </w:p>
    <w:p w14:paraId="379A6890">
      <w:pPr>
        <w:pStyle w:val="9"/>
        <w:numPr>
          <w:ilvl w:val="0"/>
          <w:numId w:val="7"/>
        </w:numPr>
        <w:tabs>
          <w:tab w:val="left" w:pos="446"/>
        </w:tabs>
        <w:spacing w:before="22" w:after="0" w:line="240" w:lineRule="auto"/>
        <w:ind w:left="446" w:right="0" w:hanging="359"/>
        <w:jc w:val="left"/>
        <w:rPr>
          <w:rFonts w:ascii="Calibri"/>
          <w:sz w:val="22"/>
        </w:rPr>
      </w:pPr>
      <w:r>
        <w:rPr>
          <w:rFonts w:ascii="Calibri"/>
          <w:sz w:val="22"/>
        </w:rPr>
        <w:t>Login</w:t>
      </w:r>
      <w:r>
        <w:rPr>
          <w:rFonts w:ascii="Calibri"/>
          <w:spacing w:val="-5"/>
          <w:sz w:val="22"/>
        </w:rPr>
        <w:t xml:space="preserve"> </w:t>
      </w:r>
      <w:r>
        <w:rPr>
          <w:rFonts w:ascii="Calibri"/>
          <w:sz w:val="22"/>
        </w:rPr>
        <w:t>ke</w:t>
      </w:r>
      <w:r>
        <w:rPr>
          <w:rFonts w:ascii="Calibri"/>
          <w:spacing w:val="-3"/>
          <w:sz w:val="22"/>
        </w:rPr>
        <w:t xml:space="preserve"> </w:t>
      </w:r>
      <w:r>
        <w:rPr>
          <w:rFonts w:ascii="Calibri"/>
          <w:sz w:val="22"/>
        </w:rPr>
        <w:t>akun</w:t>
      </w:r>
      <w:r>
        <w:rPr>
          <w:rFonts w:ascii="Calibri"/>
          <w:spacing w:val="-5"/>
          <w:sz w:val="22"/>
        </w:rPr>
        <w:t xml:space="preserve"> </w:t>
      </w:r>
      <w:r>
        <w:rPr>
          <w:rFonts w:ascii="Calibri"/>
          <w:sz w:val="22"/>
        </w:rPr>
        <w:t>Github</w:t>
      </w:r>
      <w:r>
        <w:rPr>
          <w:rFonts w:ascii="Calibri"/>
          <w:spacing w:val="-4"/>
          <w:sz w:val="22"/>
        </w:rPr>
        <w:t xml:space="preserve"> </w:t>
      </w:r>
      <w:r>
        <w:rPr>
          <w:rFonts w:ascii="Calibri"/>
          <w:sz w:val="22"/>
        </w:rPr>
        <w:t>Anda</w:t>
      </w:r>
      <w:r>
        <w:rPr>
          <w:rFonts w:ascii="Calibri"/>
          <w:spacing w:val="-4"/>
          <w:sz w:val="22"/>
        </w:rPr>
        <w:t xml:space="preserve"> </w:t>
      </w:r>
      <w:r>
        <w:rPr>
          <w:rFonts w:ascii="Calibri"/>
          <w:spacing w:val="-10"/>
          <w:sz w:val="22"/>
        </w:rPr>
        <w:t>!</w:t>
      </w:r>
    </w:p>
    <w:p w14:paraId="49A50982">
      <w:pPr>
        <w:pStyle w:val="6"/>
        <w:rPr>
          <w:rFonts w:ascii="Calibri"/>
          <w:sz w:val="13"/>
        </w:rPr>
      </w:pPr>
      <w:r>
        <w:rPr>
          <w:rFonts w:ascii="Calibri"/>
          <w:sz w:val="13"/>
        </w:rPr>
        <w:drawing>
          <wp:anchor distT="0" distB="0" distL="0" distR="0" simplePos="0" relativeHeight="251669504" behindDoc="1" locked="0" layoutInCell="1" allowOverlap="1">
            <wp:simplePos x="0" y="0"/>
            <wp:positionH relativeFrom="page">
              <wp:posOffset>1597025</wp:posOffset>
            </wp:positionH>
            <wp:positionV relativeFrom="paragraph">
              <wp:posOffset>116205</wp:posOffset>
            </wp:positionV>
            <wp:extent cx="4386580" cy="2555875"/>
            <wp:effectExtent l="0" t="0" r="0" b="0"/>
            <wp:wrapTopAndBottom/>
            <wp:docPr id="22" name="Image 22" descr="Halaman Dashboard User Github"/>
            <wp:cNvGraphicFramePr/>
            <a:graphic xmlns:a="http://schemas.openxmlformats.org/drawingml/2006/main">
              <a:graphicData uri="http://schemas.openxmlformats.org/drawingml/2006/picture">
                <pic:pic xmlns:pic="http://schemas.openxmlformats.org/drawingml/2006/picture">
                  <pic:nvPicPr>
                    <pic:cNvPr id="22" name="Image 22" descr="Halaman Dashboard User Github"/>
                    <pic:cNvPicPr/>
                  </pic:nvPicPr>
                  <pic:blipFill>
                    <a:blip r:embed="rId22" cstate="print"/>
                    <a:stretch>
                      <a:fillRect/>
                    </a:stretch>
                  </pic:blipFill>
                  <pic:spPr>
                    <a:xfrm>
                      <a:off x="0" y="0"/>
                      <a:ext cx="4386862" cy="2555748"/>
                    </a:xfrm>
                    <a:prstGeom prst="rect">
                      <a:avLst/>
                    </a:prstGeom>
                  </pic:spPr>
                </pic:pic>
              </a:graphicData>
            </a:graphic>
          </wp:anchor>
        </w:drawing>
      </w:r>
    </w:p>
    <w:p w14:paraId="529DA8A8">
      <w:pPr>
        <w:spacing w:before="189"/>
        <w:ind w:left="55" w:right="1" w:firstLine="0"/>
        <w:jc w:val="center"/>
        <w:rPr>
          <w:rFonts w:ascii="Calibri"/>
          <w:i/>
          <w:sz w:val="18"/>
        </w:rPr>
      </w:pPr>
      <w:r>
        <w:rPr>
          <w:rFonts w:ascii="Calibri"/>
          <w:i/>
          <w:color w:val="44536A"/>
          <w:sz w:val="18"/>
        </w:rPr>
        <w:t>Gambar</w:t>
      </w:r>
      <w:r>
        <w:rPr>
          <w:rFonts w:ascii="Calibri"/>
          <w:i/>
          <w:color w:val="44536A"/>
          <w:spacing w:val="-2"/>
          <w:sz w:val="18"/>
        </w:rPr>
        <w:t xml:space="preserve"> </w:t>
      </w:r>
      <w:r>
        <w:rPr>
          <w:rFonts w:ascii="Calibri"/>
          <w:i/>
          <w:color w:val="44536A"/>
          <w:sz w:val="18"/>
        </w:rPr>
        <w:t>10</w:t>
      </w:r>
      <w:r>
        <w:rPr>
          <w:rFonts w:ascii="Calibri"/>
          <w:i/>
          <w:color w:val="44536A"/>
          <w:spacing w:val="-3"/>
          <w:sz w:val="18"/>
        </w:rPr>
        <w:t xml:space="preserve"> </w:t>
      </w:r>
      <w:r>
        <w:rPr>
          <w:rFonts w:ascii="Calibri"/>
          <w:i/>
          <w:color w:val="44536A"/>
          <w:sz w:val="18"/>
        </w:rPr>
        <w:t>Halaman</w:t>
      </w:r>
      <w:r>
        <w:rPr>
          <w:rFonts w:ascii="Calibri"/>
          <w:i/>
          <w:color w:val="44536A"/>
          <w:spacing w:val="-5"/>
          <w:sz w:val="18"/>
        </w:rPr>
        <w:t xml:space="preserve"> </w:t>
      </w:r>
      <w:r>
        <w:rPr>
          <w:rFonts w:ascii="Calibri"/>
          <w:i/>
          <w:color w:val="44536A"/>
          <w:sz w:val="18"/>
        </w:rPr>
        <w:t>Dashboard</w:t>
      </w:r>
      <w:r>
        <w:rPr>
          <w:rFonts w:ascii="Calibri"/>
          <w:i/>
          <w:color w:val="44536A"/>
          <w:spacing w:val="-5"/>
          <w:sz w:val="18"/>
        </w:rPr>
        <w:t xml:space="preserve"> </w:t>
      </w:r>
      <w:r>
        <w:rPr>
          <w:rFonts w:ascii="Calibri"/>
          <w:i/>
          <w:color w:val="44536A"/>
          <w:sz w:val="18"/>
        </w:rPr>
        <w:t>User</w:t>
      </w:r>
      <w:r>
        <w:rPr>
          <w:rFonts w:ascii="Calibri"/>
          <w:i/>
          <w:color w:val="44536A"/>
          <w:spacing w:val="-2"/>
          <w:sz w:val="18"/>
        </w:rPr>
        <w:t xml:space="preserve"> Github</w:t>
      </w:r>
    </w:p>
    <w:p w14:paraId="6A719F8E">
      <w:pPr>
        <w:pStyle w:val="9"/>
        <w:numPr>
          <w:ilvl w:val="0"/>
          <w:numId w:val="7"/>
        </w:numPr>
        <w:tabs>
          <w:tab w:val="left" w:pos="446"/>
        </w:tabs>
        <w:spacing w:before="199" w:after="0" w:line="240" w:lineRule="auto"/>
        <w:ind w:left="446" w:right="0" w:hanging="359"/>
        <w:jc w:val="left"/>
        <w:rPr>
          <w:rFonts w:ascii="Calibri"/>
          <w:sz w:val="22"/>
        </w:rPr>
      </w:pPr>
      <w:r>
        <w:rPr>
          <w:rFonts w:ascii="Calibri"/>
          <w:sz w:val="22"/>
        </w:rPr>
        <w:t>Pada</w:t>
      </w:r>
      <w:r>
        <w:rPr>
          <w:rFonts w:ascii="Calibri"/>
          <w:spacing w:val="-5"/>
          <w:sz w:val="22"/>
        </w:rPr>
        <w:t xml:space="preserve"> </w:t>
      </w:r>
      <w:r>
        <w:rPr>
          <w:rFonts w:ascii="Calibri"/>
          <w:sz w:val="22"/>
        </w:rPr>
        <w:t>Sidebar,</w:t>
      </w:r>
      <w:r>
        <w:rPr>
          <w:rFonts w:ascii="Calibri"/>
          <w:spacing w:val="-3"/>
          <w:sz w:val="22"/>
        </w:rPr>
        <w:t xml:space="preserve"> </w:t>
      </w:r>
      <w:r>
        <w:rPr>
          <w:rFonts w:ascii="Calibri"/>
          <w:sz w:val="22"/>
        </w:rPr>
        <w:t>bagian</w:t>
      </w:r>
      <w:r>
        <w:rPr>
          <w:rFonts w:ascii="Calibri"/>
          <w:spacing w:val="-7"/>
          <w:sz w:val="22"/>
        </w:rPr>
        <w:t xml:space="preserve"> </w:t>
      </w:r>
      <w:r>
        <w:rPr>
          <w:rFonts w:ascii="Calibri"/>
          <w:sz w:val="22"/>
        </w:rPr>
        <w:t>Repoisitori,</w:t>
      </w:r>
      <w:r>
        <w:rPr>
          <w:rFonts w:ascii="Calibri"/>
          <w:spacing w:val="-6"/>
          <w:sz w:val="22"/>
        </w:rPr>
        <w:t xml:space="preserve"> </w:t>
      </w:r>
      <w:r>
        <w:rPr>
          <w:rFonts w:ascii="Calibri"/>
          <w:sz w:val="22"/>
        </w:rPr>
        <w:t>klik</w:t>
      </w:r>
      <w:r>
        <w:rPr>
          <w:rFonts w:ascii="Calibri"/>
          <w:spacing w:val="-3"/>
          <w:sz w:val="22"/>
        </w:rPr>
        <w:t xml:space="preserve"> </w:t>
      </w:r>
      <w:r>
        <w:rPr>
          <w:rFonts w:ascii="Calibri"/>
          <w:sz w:val="22"/>
        </w:rPr>
        <w:t>New.</w:t>
      </w:r>
      <w:r>
        <w:rPr>
          <w:rFonts w:ascii="Calibri"/>
          <w:spacing w:val="-6"/>
          <w:sz w:val="22"/>
        </w:rPr>
        <w:t xml:space="preserve"> </w:t>
      </w:r>
      <w:r>
        <w:rPr>
          <w:rFonts w:ascii="Calibri"/>
          <w:sz w:val="22"/>
        </w:rPr>
        <w:t>Lalu</w:t>
      </w:r>
      <w:r>
        <w:rPr>
          <w:rFonts w:ascii="Calibri"/>
          <w:spacing w:val="-5"/>
          <w:sz w:val="22"/>
        </w:rPr>
        <w:t xml:space="preserve"> </w:t>
      </w:r>
      <w:r>
        <w:rPr>
          <w:rFonts w:ascii="Calibri"/>
          <w:sz w:val="22"/>
        </w:rPr>
        <w:t>isi</w:t>
      </w:r>
      <w:r>
        <w:rPr>
          <w:rFonts w:ascii="Calibri"/>
          <w:spacing w:val="-3"/>
          <w:sz w:val="22"/>
        </w:rPr>
        <w:t xml:space="preserve"> </w:t>
      </w:r>
      <w:r>
        <w:rPr>
          <w:rFonts w:ascii="Calibri"/>
          <w:sz w:val="22"/>
        </w:rPr>
        <w:t>dengan</w:t>
      </w:r>
      <w:r>
        <w:rPr>
          <w:rFonts w:ascii="Calibri"/>
          <w:spacing w:val="-4"/>
          <w:sz w:val="22"/>
        </w:rPr>
        <w:t xml:space="preserve"> </w:t>
      </w:r>
      <w:r>
        <w:rPr>
          <w:rFonts w:ascii="Calibri"/>
          <w:sz w:val="22"/>
        </w:rPr>
        <w:t>data</w:t>
      </w:r>
      <w:r>
        <w:rPr>
          <w:rFonts w:ascii="Calibri"/>
          <w:spacing w:val="-3"/>
          <w:sz w:val="22"/>
        </w:rPr>
        <w:t xml:space="preserve"> </w:t>
      </w:r>
      <w:r>
        <w:rPr>
          <w:rFonts w:ascii="Calibri"/>
          <w:sz w:val="22"/>
        </w:rPr>
        <w:t>yang</w:t>
      </w:r>
      <w:r>
        <w:rPr>
          <w:rFonts w:ascii="Calibri"/>
          <w:spacing w:val="-4"/>
          <w:sz w:val="22"/>
        </w:rPr>
        <w:t xml:space="preserve"> </w:t>
      </w:r>
      <w:r>
        <w:rPr>
          <w:rFonts w:ascii="Calibri"/>
          <w:sz w:val="22"/>
        </w:rPr>
        <w:t>Anda</w:t>
      </w:r>
      <w:r>
        <w:rPr>
          <w:rFonts w:ascii="Calibri"/>
          <w:spacing w:val="-3"/>
          <w:sz w:val="22"/>
        </w:rPr>
        <w:t xml:space="preserve"> </w:t>
      </w:r>
      <w:r>
        <w:rPr>
          <w:rFonts w:ascii="Calibri"/>
          <w:sz w:val="22"/>
        </w:rPr>
        <w:t>inginkan</w:t>
      </w:r>
      <w:r>
        <w:rPr>
          <w:rFonts w:ascii="Calibri"/>
          <w:spacing w:val="-3"/>
          <w:sz w:val="22"/>
        </w:rPr>
        <w:t xml:space="preserve"> </w:t>
      </w:r>
      <w:r>
        <w:rPr>
          <w:rFonts w:ascii="Calibri"/>
          <w:spacing w:val="-10"/>
          <w:sz w:val="22"/>
        </w:rPr>
        <w:t>!</w:t>
      </w:r>
    </w:p>
    <w:p w14:paraId="68BE3CE3">
      <w:pPr>
        <w:pStyle w:val="6"/>
        <w:rPr>
          <w:rFonts w:ascii="Calibri"/>
          <w:sz w:val="20"/>
        </w:rPr>
      </w:pPr>
      <w:r>
        <w:rPr>
          <w:rFonts w:ascii="Calibri"/>
          <w:sz w:val="20"/>
        </w:rPr>
        <w:drawing>
          <wp:anchor distT="0" distB="0" distL="0" distR="0" simplePos="0" relativeHeight="251669504" behindDoc="1" locked="0" layoutInCell="1" allowOverlap="1">
            <wp:simplePos x="0" y="0"/>
            <wp:positionH relativeFrom="page">
              <wp:posOffset>1214755</wp:posOffset>
            </wp:positionH>
            <wp:positionV relativeFrom="paragraph">
              <wp:posOffset>170180</wp:posOffset>
            </wp:positionV>
            <wp:extent cx="5125085" cy="2886075"/>
            <wp:effectExtent l="0" t="0" r="0" b="0"/>
            <wp:wrapTopAndBottom/>
            <wp:docPr id="23" name="Image 23" descr="Membuat Repositori Baru (1)"/>
            <wp:cNvGraphicFramePr/>
            <a:graphic xmlns:a="http://schemas.openxmlformats.org/drawingml/2006/main">
              <a:graphicData uri="http://schemas.openxmlformats.org/drawingml/2006/picture">
                <pic:pic xmlns:pic="http://schemas.openxmlformats.org/drawingml/2006/picture">
                  <pic:nvPicPr>
                    <pic:cNvPr id="23" name="Image 23" descr="Membuat Repositori Baru (1)"/>
                    <pic:cNvPicPr/>
                  </pic:nvPicPr>
                  <pic:blipFill>
                    <a:blip r:embed="rId23" cstate="print"/>
                    <a:stretch>
                      <a:fillRect/>
                    </a:stretch>
                  </pic:blipFill>
                  <pic:spPr>
                    <a:xfrm>
                      <a:off x="0" y="0"/>
                      <a:ext cx="5125091" cy="2886360"/>
                    </a:xfrm>
                    <a:prstGeom prst="rect">
                      <a:avLst/>
                    </a:prstGeom>
                  </pic:spPr>
                </pic:pic>
              </a:graphicData>
            </a:graphic>
          </wp:anchor>
        </w:drawing>
      </w:r>
    </w:p>
    <w:p w14:paraId="79FCC983">
      <w:pPr>
        <w:spacing w:before="231"/>
        <w:ind w:left="57" w:right="1" w:firstLine="0"/>
        <w:jc w:val="center"/>
        <w:rPr>
          <w:rFonts w:ascii="Calibri"/>
          <w:i/>
          <w:sz w:val="18"/>
        </w:rPr>
      </w:pPr>
      <w:r>
        <w:rPr>
          <w:rFonts w:ascii="Calibri"/>
          <w:i/>
          <w:color w:val="44536A"/>
          <w:sz w:val="18"/>
        </w:rPr>
        <w:t>Gambar</w:t>
      </w:r>
      <w:r>
        <w:rPr>
          <w:rFonts w:ascii="Calibri"/>
          <w:i/>
          <w:color w:val="44536A"/>
          <w:spacing w:val="-4"/>
          <w:sz w:val="18"/>
        </w:rPr>
        <w:t xml:space="preserve"> </w:t>
      </w:r>
      <w:r>
        <w:rPr>
          <w:rFonts w:ascii="Calibri"/>
          <w:i/>
          <w:color w:val="44536A"/>
          <w:sz w:val="18"/>
        </w:rPr>
        <w:t>11</w:t>
      </w:r>
      <w:r>
        <w:rPr>
          <w:rFonts w:ascii="Calibri"/>
          <w:i/>
          <w:color w:val="44536A"/>
          <w:spacing w:val="-2"/>
          <w:sz w:val="18"/>
        </w:rPr>
        <w:t xml:space="preserve"> </w:t>
      </w:r>
      <w:r>
        <w:rPr>
          <w:rFonts w:ascii="Calibri"/>
          <w:i/>
          <w:color w:val="44536A"/>
          <w:sz w:val="18"/>
        </w:rPr>
        <w:t>Membuat</w:t>
      </w:r>
      <w:r>
        <w:rPr>
          <w:rFonts w:ascii="Calibri"/>
          <w:i/>
          <w:color w:val="44536A"/>
          <w:spacing w:val="-2"/>
          <w:sz w:val="18"/>
        </w:rPr>
        <w:t xml:space="preserve"> </w:t>
      </w:r>
      <w:r>
        <w:rPr>
          <w:rFonts w:ascii="Calibri"/>
          <w:i/>
          <w:color w:val="44536A"/>
          <w:sz w:val="18"/>
        </w:rPr>
        <w:t>Repositori</w:t>
      </w:r>
      <w:r>
        <w:rPr>
          <w:rFonts w:ascii="Calibri"/>
          <w:i/>
          <w:color w:val="44536A"/>
          <w:spacing w:val="-3"/>
          <w:sz w:val="18"/>
        </w:rPr>
        <w:t xml:space="preserve"> </w:t>
      </w:r>
      <w:r>
        <w:rPr>
          <w:rFonts w:ascii="Calibri"/>
          <w:i/>
          <w:color w:val="44536A"/>
          <w:sz w:val="18"/>
        </w:rPr>
        <w:t>Baru</w:t>
      </w:r>
      <w:r>
        <w:rPr>
          <w:rFonts w:ascii="Calibri"/>
          <w:i/>
          <w:color w:val="44536A"/>
          <w:spacing w:val="-2"/>
          <w:sz w:val="18"/>
        </w:rPr>
        <w:t xml:space="preserve"> </w:t>
      </w:r>
      <w:r>
        <w:rPr>
          <w:rFonts w:ascii="Calibri"/>
          <w:i/>
          <w:color w:val="44536A"/>
          <w:spacing w:val="-5"/>
          <w:sz w:val="18"/>
        </w:rPr>
        <w:t>(1)</w:t>
      </w:r>
    </w:p>
    <w:p w14:paraId="54244E10">
      <w:pPr>
        <w:spacing w:after="0"/>
        <w:jc w:val="center"/>
        <w:rPr>
          <w:rFonts w:ascii="Calibri"/>
          <w:i/>
          <w:sz w:val="18"/>
        </w:rPr>
        <w:sectPr>
          <w:pgSz w:w="11910" w:h="16840"/>
          <w:pgMar w:top="1360" w:right="992" w:bottom="1500" w:left="992" w:header="729" w:footer="1302" w:gutter="0"/>
          <w:cols w:space="720" w:num="1"/>
        </w:sectPr>
      </w:pPr>
    </w:p>
    <w:p w14:paraId="35B43817">
      <w:pPr>
        <w:pStyle w:val="6"/>
        <w:spacing w:before="8"/>
        <w:rPr>
          <w:rFonts w:ascii="Calibri"/>
          <w:i/>
          <w:sz w:val="12"/>
        </w:rPr>
      </w:pPr>
    </w:p>
    <w:p w14:paraId="56A7C77B">
      <w:pPr>
        <w:pStyle w:val="6"/>
        <w:ind w:left="2018"/>
        <w:rPr>
          <w:rFonts w:ascii="Calibri"/>
          <w:sz w:val="20"/>
        </w:rPr>
      </w:pPr>
      <w:r>
        <w:rPr>
          <w:rFonts w:ascii="Calibri"/>
          <w:sz w:val="20"/>
        </w:rPr>
        <w:drawing>
          <wp:inline distT="0" distB="0" distL="0" distR="0">
            <wp:extent cx="3809365" cy="3450590"/>
            <wp:effectExtent l="0" t="0" r="0" b="0"/>
            <wp:docPr id="24" name="Image 24" descr="Membuat Repositori Baru (2)"/>
            <wp:cNvGraphicFramePr/>
            <a:graphic xmlns:a="http://schemas.openxmlformats.org/drawingml/2006/main">
              <a:graphicData uri="http://schemas.openxmlformats.org/drawingml/2006/picture">
                <pic:pic xmlns:pic="http://schemas.openxmlformats.org/drawingml/2006/picture">
                  <pic:nvPicPr>
                    <pic:cNvPr id="24" name="Image 24" descr="Membuat Repositori Baru (2)"/>
                    <pic:cNvPicPr/>
                  </pic:nvPicPr>
                  <pic:blipFill>
                    <a:blip r:embed="rId24" cstate="print"/>
                    <a:stretch>
                      <a:fillRect/>
                    </a:stretch>
                  </pic:blipFill>
                  <pic:spPr>
                    <a:xfrm>
                      <a:off x="0" y="0"/>
                      <a:ext cx="3809584" cy="3451002"/>
                    </a:xfrm>
                    <a:prstGeom prst="rect">
                      <a:avLst/>
                    </a:prstGeom>
                  </pic:spPr>
                </pic:pic>
              </a:graphicData>
            </a:graphic>
          </wp:inline>
        </w:drawing>
      </w:r>
    </w:p>
    <w:p w14:paraId="6A04BB19">
      <w:pPr>
        <w:pStyle w:val="6"/>
        <w:rPr>
          <w:rFonts w:ascii="Calibri"/>
          <w:i/>
          <w:sz w:val="18"/>
        </w:rPr>
      </w:pPr>
    </w:p>
    <w:p w14:paraId="12E86F47">
      <w:pPr>
        <w:pStyle w:val="6"/>
        <w:spacing w:before="113"/>
        <w:rPr>
          <w:rFonts w:ascii="Calibri"/>
          <w:i/>
          <w:sz w:val="18"/>
        </w:rPr>
      </w:pPr>
    </w:p>
    <w:p w14:paraId="4D46D83B">
      <w:pPr>
        <w:spacing w:before="0"/>
        <w:ind w:left="55" w:right="1" w:firstLine="0"/>
        <w:jc w:val="center"/>
        <w:rPr>
          <w:rFonts w:ascii="Calibri"/>
          <w:i/>
          <w:sz w:val="18"/>
        </w:rPr>
      </w:pPr>
      <w:r>
        <w:rPr>
          <w:rFonts w:ascii="Calibri"/>
          <w:i/>
          <w:color w:val="44536A"/>
          <w:sz w:val="18"/>
        </w:rPr>
        <w:t>Gambar</w:t>
      </w:r>
      <w:r>
        <w:rPr>
          <w:rFonts w:ascii="Calibri"/>
          <w:i/>
          <w:color w:val="44536A"/>
          <w:spacing w:val="-2"/>
          <w:sz w:val="18"/>
        </w:rPr>
        <w:t xml:space="preserve"> </w:t>
      </w:r>
      <w:r>
        <w:rPr>
          <w:rFonts w:ascii="Calibri"/>
          <w:i/>
          <w:color w:val="44536A"/>
          <w:sz w:val="18"/>
        </w:rPr>
        <w:t>12</w:t>
      </w:r>
      <w:r>
        <w:rPr>
          <w:rFonts w:ascii="Calibri"/>
          <w:i/>
          <w:color w:val="44536A"/>
          <w:spacing w:val="-2"/>
          <w:sz w:val="18"/>
        </w:rPr>
        <w:t xml:space="preserve"> </w:t>
      </w:r>
      <w:r>
        <w:rPr>
          <w:rFonts w:ascii="Calibri"/>
          <w:i/>
          <w:color w:val="44536A"/>
          <w:sz w:val="18"/>
        </w:rPr>
        <w:t>Membuat</w:t>
      </w:r>
      <w:r>
        <w:rPr>
          <w:rFonts w:ascii="Calibri"/>
          <w:i/>
          <w:color w:val="44536A"/>
          <w:spacing w:val="-2"/>
          <w:sz w:val="18"/>
        </w:rPr>
        <w:t xml:space="preserve"> </w:t>
      </w:r>
      <w:r>
        <w:rPr>
          <w:rFonts w:ascii="Calibri"/>
          <w:i/>
          <w:color w:val="44536A"/>
          <w:sz w:val="18"/>
        </w:rPr>
        <w:t>Repositori</w:t>
      </w:r>
      <w:r>
        <w:rPr>
          <w:rFonts w:ascii="Calibri"/>
          <w:i/>
          <w:color w:val="44536A"/>
          <w:spacing w:val="-3"/>
          <w:sz w:val="18"/>
        </w:rPr>
        <w:t xml:space="preserve"> </w:t>
      </w:r>
      <w:r>
        <w:rPr>
          <w:rFonts w:ascii="Calibri"/>
          <w:i/>
          <w:color w:val="44536A"/>
          <w:sz w:val="18"/>
        </w:rPr>
        <w:t>Baru</w:t>
      </w:r>
      <w:r>
        <w:rPr>
          <w:rFonts w:ascii="Calibri"/>
          <w:i/>
          <w:color w:val="44536A"/>
          <w:spacing w:val="-4"/>
          <w:sz w:val="18"/>
        </w:rPr>
        <w:t xml:space="preserve"> </w:t>
      </w:r>
      <w:r>
        <w:rPr>
          <w:rFonts w:ascii="Calibri"/>
          <w:i/>
          <w:color w:val="44536A"/>
          <w:spacing w:val="-5"/>
          <w:sz w:val="18"/>
        </w:rPr>
        <w:t>(2)</w:t>
      </w:r>
    </w:p>
    <w:p w14:paraId="54460CCB">
      <w:pPr>
        <w:pStyle w:val="9"/>
        <w:numPr>
          <w:ilvl w:val="0"/>
          <w:numId w:val="7"/>
        </w:numPr>
        <w:tabs>
          <w:tab w:val="left" w:pos="446"/>
        </w:tabs>
        <w:spacing w:before="197" w:after="0" w:line="240" w:lineRule="auto"/>
        <w:ind w:left="446" w:right="0" w:hanging="359"/>
        <w:jc w:val="left"/>
        <w:rPr>
          <w:rFonts w:ascii="Calibri"/>
          <w:sz w:val="22"/>
        </w:rPr>
      </w:pPr>
      <w:r>
        <w:rPr>
          <w:rFonts w:ascii="Calibri"/>
          <w:sz w:val="22"/>
        </w:rPr>
        <w:t>Repositori</w:t>
      </w:r>
      <w:r>
        <w:rPr>
          <w:rFonts w:ascii="Calibri"/>
          <w:spacing w:val="-5"/>
          <w:sz w:val="22"/>
        </w:rPr>
        <w:t xml:space="preserve"> </w:t>
      </w:r>
      <w:r>
        <w:rPr>
          <w:rFonts w:ascii="Calibri"/>
          <w:sz w:val="22"/>
        </w:rPr>
        <w:t>baru</w:t>
      </w:r>
      <w:r>
        <w:rPr>
          <w:rFonts w:ascii="Calibri"/>
          <w:spacing w:val="-8"/>
          <w:sz w:val="22"/>
        </w:rPr>
        <w:t xml:space="preserve"> </w:t>
      </w:r>
      <w:r>
        <w:rPr>
          <w:rFonts w:ascii="Calibri"/>
          <w:sz w:val="22"/>
        </w:rPr>
        <w:t>berhasil</w:t>
      </w:r>
      <w:r>
        <w:rPr>
          <w:rFonts w:ascii="Calibri"/>
          <w:spacing w:val="-5"/>
          <w:sz w:val="22"/>
        </w:rPr>
        <w:t xml:space="preserve"> </w:t>
      </w:r>
      <w:r>
        <w:rPr>
          <w:rFonts w:ascii="Calibri"/>
          <w:sz w:val="22"/>
        </w:rPr>
        <w:t>dibuat</w:t>
      </w:r>
      <w:r>
        <w:rPr>
          <w:rFonts w:ascii="Calibri"/>
          <w:spacing w:val="-4"/>
          <w:sz w:val="22"/>
        </w:rPr>
        <w:t xml:space="preserve"> </w:t>
      </w:r>
      <w:r>
        <w:rPr>
          <w:rFonts w:ascii="Calibri"/>
          <w:spacing w:val="-10"/>
          <w:sz w:val="22"/>
        </w:rPr>
        <w:t>!</w:t>
      </w:r>
    </w:p>
    <w:p w14:paraId="16744A4C">
      <w:pPr>
        <w:pStyle w:val="9"/>
        <w:spacing w:after="0" w:line="240" w:lineRule="auto"/>
        <w:jc w:val="left"/>
        <w:rPr>
          <w:rFonts w:ascii="Calibri"/>
          <w:sz w:val="22"/>
        </w:rPr>
        <w:sectPr>
          <w:pgSz w:w="11910" w:h="16840"/>
          <w:pgMar w:top="1360" w:right="992" w:bottom="1500" w:left="992" w:header="729" w:footer="1302" w:gutter="0"/>
          <w:cols w:space="720" w:num="1"/>
        </w:sectPr>
      </w:pPr>
    </w:p>
    <w:p w14:paraId="5149C384">
      <w:pPr>
        <w:pStyle w:val="6"/>
        <w:spacing w:before="6" w:after="1"/>
        <w:rPr>
          <w:rFonts w:ascii="Calibri"/>
          <w:sz w:val="13"/>
        </w:rPr>
      </w:pPr>
    </w:p>
    <w:p w14:paraId="520933BF">
      <w:pPr>
        <w:pStyle w:val="6"/>
        <w:ind w:left="968"/>
        <w:rPr>
          <w:rFonts w:ascii="Calibri"/>
          <w:sz w:val="20"/>
        </w:rPr>
      </w:pPr>
      <w:r>
        <w:rPr>
          <w:rFonts w:ascii="Calibri"/>
          <w:sz w:val="20"/>
        </w:rPr>
        <w:drawing>
          <wp:inline distT="0" distB="0" distL="0" distR="0">
            <wp:extent cx="5125720" cy="6422390"/>
            <wp:effectExtent l="0" t="0" r="0" b="0"/>
            <wp:docPr id="25" name="Image 25" descr="Repositori Baru berhasil dibuat"/>
            <wp:cNvGraphicFramePr/>
            <a:graphic xmlns:a="http://schemas.openxmlformats.org/drawingml/2006/main">
              <a:graphicData uri="http://schemas.openxmlformats.org/drawingml/2006/picture">
                <pic:pic xmlns:pic="http://schemas.openxmlformats.org/drawingml/2006/picture">
                  <pic:nvPicPr>
                    <pic:cNvPr id="25" name="Image 25" descr="Repositori Baru berhasil dibuat"/>
                    <pic:cNvPicPr/>
                  </pic:nvPicPr>
                  <pic:blipFill>
                    <a:blip r:embed="rId25" cstate="print"/>
                    <a:stretch>
                      <a:fillRect/>
                    </a:stretch>
                  </pic:blipFill>
                  <pic:spPr>
                    <a:xfrm>
                      <a:off x="0" y="0"/>
                      <a:ext cx="5126280" cy="6422802"/>
                    </a:xfrm>
                    <a:prstGeom prst="rect">
                      <a:avLst/>
                    </a:prstGeom>
                  </pic:spPr>
                </pic:pic>
              </a:graphicData>
            </a:graphic>
          </wp:inline>
        </w:drawing>
      </w:r>
    </w:p>
    <w:p w14:paraId="2CA9E823">
      <w:pPr>
        <w:pStyle w:val="6"/>
        <w:spacing w:before="203"/>
        <w:rPr>
          <w:rFonts w:ascii="Calibri"/>
          <w:sz w:val="18"/>
        </w:rPr>
      </w:pPr>
    </w:p>
    <w:p w14:paraId="6FB8D826">
      <w:pPr>
        <w:spacing w:before="0"/>
        <w:ind w:left="55" w:right="0" w:firstLine="0"/>
        <w:jc w:val="center"/>
        <w:rPr>
          <w:rFonts w:ascii="Calibri"/>
          <w:i/>
          <w:sz w:val="18"/>
        </w:rPr>
      </w:pPr>
      <w:r>
        <w:rPr>
          <w:rFonts w:ascii="Calibri"/>
          <w:i/>
          <w:color w:val="44536A"/>
          <w:sz w:val="18"/>
        </w:rPr>
        <w:t>Gambar</w:t>
      </w:r>
      <w:r>
        <w:rPr>
          <w:rFonts w:ascii="Calibri"/>
          <w:i/>
          <w:color w:val="44536A"/>
          <w:spacing w:val="-5"/>
          <w:sz w:val="18"/>
        </w:rPr>
        <w:t xml:space="preserve"> </w:t>
      </w:r>
      <w:r>
        <w:rPr>
          <w:rFonts w:ascii="Calibri"/>
          <w:i/>
          <w:color w:val="44536A"/>
          <w:sz w:val="18"/>
        </w:rPr>
        <w:t>13</w:t>
      </w:r>
      <w:r>
        <w:rPr>
          <w:rFonts w:ascii="Calibri"/>
          <w:i/>
          <w:color w:val="44536A"/>
          <w:spacing w:val="-3"/>
          <w:sz w:val="18"/>
        </w:rPr>
        <w:t xml:space="preserve"> </w:t>
      </w:r>
      <w:r>
        <w:rPr>
          <w:rFonts w:ascii="Calibri"/>
          <w:i/>
          <w:color w:val="44536A"/>
          <w:sz w:val="18"/>
        </w:rPr>
        <w:t>Repositori</w:t>
      </w:r>
      <w:r>
        <w:rPr>
          <w:rFonts w:ascii="Calibri"/>
          <w:i/>
          <w:color w:val="44536A"/>
          <w:spacing w:val="-5"/>
          <w:sz w:val="18"/>
        </w:rPr>
        <w:t xml:space="preserve"> </w:t>
      </w:r>
      <w:r>
        <w:rPr>
          <w:rFonts w:ascii="Calibri"/>
          <w:i/>
          <w:color w:val="44536A"/>
          <w:sz w:val="18"/>
        </w:rPr>
        <w:t>Baru</w:t>
      </w:r>
      <w:r>
        <w:rPr>
          <w:rFonts w:ascii="Calibri"/>
          <w:i/>
          <w:color w:val="44536A"/>
          <w:spacing w:val="-1"/>
          <w:sz w:val="18"/>
        </w:rPr>
        <w:t xml:space="preserve"> </w:t>
      </w:r>
      <w:r>
        <w:rPr>
          <w:rFonts w:ascii="Calibri"/>
          <w:i/>
          <w:color w:val="44536A"/>
          <w:sz w:val="18"/>
        </w:rPr>
        <w:t>berhasil</w:t>
      </w:r>
      <w:r>
        <w:rPr>
          <w:rFonts w:ascii="Calibri"/>
          <w:i/>
          <w:color w:val="44536A"/>
          <w:spacing w:val="-4"/>
          <w:sz w:val="18"/>
        </w:rPr>
        <w:t xml:space="preserve"> </w:t>
      </w:r>
      <w:r>
        <w:rPr>
          <w:rFonts w:ascii="Calibri"/>
          <w:i/>
          <w:color w:val="44536A"/>
          <w:spacing w:val="-2"/>
          <w:sz w:val="18"/>
        </w:rPr>
        <w:t>dibuat</w:t>
      </w:r>
    </w:p>
    <w:p w14:paraId="3DB1E327">
      <w:pPr>
        <w:pStyle w:val="9"/>
        <w:numPr>
          <w:ilvl w:val="0"/>
          <w:numId w:val="7"/>
        </w:numPr>
        <w:tabs>
          <w:tab w:val="left" w:pos="446"/>
          <w:tab w:val="left" w:pos="448"/>
        </w:tabs>
        <w:spacing w:before="196" w:after="0" w:line="247" w:lineRule="auto"/>
        <w:ind w:left="448" w:right="689" w:hanging="361"/>
        <w:jc w:val="left"/>
        <w:rPr>
          <w:sz w:val="22"/>
        </w:rPr>
      </w:pPr>
      <w:r>
        <w:rPr>
          <w:sz w:val="22"/>
        </w:rPr>
        <w:t>Apakah</w:t>
      </w:r>
      <w:r>
        <w:rPr>
          <w:spacing w:val="-2"/>
          <w:sz w:val="22"/>
        </w:rPr>
        <w:t xml:space="preserve"> </w:t>
      </w:r>
      <w:r>
        <w:rPr>
          <w:sz w:val="22"/>
        </w:rPr>
        <w:t>Anda</w:t>
      </w:r>
      <w:r>
        <w:rPr>
          <w:spacing w:val="-4"/>
          <w:sz w:val="22"/>
        </w:rPr>
        <w:t xml:space="preserve"> </w:t>
      </w:r>
      <w:r>
        <w:rPr>
          <w:sz w:val="22"/>
        </w:rPr>
        <w:t>berhasil</w:t>
      </w:r>
      <w:r>
        <w:rPr>
          <w:spacing w:val="-4"/>
          <w:sz w:val="22"/>
        </w:rPr>
        <w:t xml:space="preserve"> </w:t>
      </w:r>
      <w:r>
        <w:rPr>
          <w:sz w:val="22"/>
        </w:rPr>
        <w:t>membuat</w:t>
      </w:r>
      <w:r>
        <w:rPr>
          <w:spacing w:val="-1"/>
          <w:sz w:val="22"/>
        </w:rPr>
        <w:t xml:space="preserve"> </w:t>
      </w:r>
      <w:r>
        <w:rPr>
          <w:sz w:val="22"/>
        </w:rPr>
        <w:t>repositori</w:t>
      </w:r>
      <w:r>
        <w:rPr>
          <w:spacing w:val="-1"/>
          <w:sz w:val="22"/>
        </w:rPr>
        <w:t xml:space="preserve"> </w:t>
      </w:r>
      <w:r>
        <w:rPr>
          <w:sz w:val="22"/>
        </w:rPr>
        <w:t>baru</w:t>
      </w:r>
      <w:r>
        <w:rPr>
          <w:spacing w:val="-1"/>
          <w:sz w:val="22"/>
        </w:rPr>
        <w:t xml:space="preserve"> </w:t>
      </w:r>
      <w:r>
        <w:rPr>
          <w:sz w:val="22"/>
        </w:rPr>
        <w:t>?</w:t>
      </w:r>
      <w:r>
        <w:rPr>
          <w:spacing w:val="-4"/>
          <w:sz w:val="22"/>
        </w:rPr>
        <w:t xml:space="preserve"> </w:t>
      </w:r>
      <w:r>
        <w:rPr>
          <w:sz w:val="22"/>
        </w:rPr>
        <w:t>Jika</w:t>
      </w:r>
      <w:r>
        <w:rPr>
          <w:spacing w:val="-4"/>
          <w:sz w:val="22"/>
        </w:rPr>
        <w:t xml:space="preserve"> </w:t>
      </w:r>
      <w:r>
        <w:rPr>
          <w:sz w:val="22"/>
        </w:rPr>
        <w:t>tidak</w:t>
      </w:r>
      <w:r>
        <w:rPr>
          <w:spacing w:val="-2"/>
          <w:sz w:val="22"/>
        </w:rPr>
        <w:t xml:space="preserve"> </w:t>
      </w:r>
      <w:r>
        <w:rPr>
          <w:sz w:val="22"/>
        </w:rPr>
        <w:t>jelaskan</w:t>
      </w:r>
      <w:r>
        <w:rPr>
          <w:spacing w:val="-2"/>
          <w:sz w:val="22"/>
        </w:rPr>
        <w:t xml:space="preserve"> </w:t>
      </w:r>
      <w:r>
        <w:rPr>
          <w:sz w:val="22"/>
        </w:rPr>
        <w:t>kendala</w:t>
      </w:r>
      <w:r>
        <w:rPr>
          <w:spacing w:val="-2"/>
          <w:sz w:val="22"/>
        </w:rPr>
        <w:t xml:space="preserve"> </w:t>
      </w:r>
      <w:r>
        <w:rPr>
          <w:sz w:val="22"/>
        </w:rPr>
        <w:t>yang</w:t>
      </w:r>
      <w:r>
        <w:rPr>
          <w:spacing w:val="-2"/>
          <w:sz w:val="22"/>
        </w:rPr>
        <w:t xml:space="preserve"> </w:t>
      </w:r>
      <w:r>
        <w:rPr>
          <w:sz w:val="22"/>
        </w:rPr>
        <w:t>Anda</w:t>
      </w:r>
      <w:r>
        <w:rPr>
          <w:spacing w:val="-2"/>
          <w:sz w:val="22"/>
        </w:rPr>
        <w:t xml:space="preserve"> </w:t>
      </w:r>
      <w:r>
        <w:rPr>
          <w:sz w:val="22"/>
        </w:rPr>
        <w:t>alami,</w:t>
      </w:r>
      <w:r>
        <w:rPr>
          <w:spacing w:val="-5"/>
          <w:sz w:val="22"/>
        </w:rPr>
        <w:t xml:space="preserve"> </w:t>
      </w:r>
      <w:r>
        <w:rPr>
          <w:sz w:val="22"/>
        </w:rPr>
        <w:t>Jika berhasil berikan Tangkapan Layar Repositori Anda !</w:t>
      </w:r>
    </w:p>
    <w:p w14:paraId="7F1765B0">
      <w:pPr>
        <w:pStyle w:val="9"/>
        <w:spacing w:after="0" w:line="247" w:lineRule="auto"/>
        <w:jc w:val="left"/>
        <w:rPr>
          <w:sz w:val="22"/>
        </w:rPr>
      </w:pPr>
    </w:p>
    <w:p w14:paraId="7F81D39B">
      <w:pPr>
        <w:pStyle w:val="9"/>
        <w:spacing w:after="0" w:line="247" w:lineRule="auto"/>
        <w:jc w:val="left"/>
        <w:rPr>
          <w:sz w:val="22"/>
        </w:rPr>
      </w:pPr>
    </w:p>
    <w:p w14:paraId="52703F19">
      <w:pPr>
        <w:pStyle w:val="9"/>
        <w:spacing w:after="0" w:line="247" w:lineRule="auto"/>
        <w:jc w:val="left"/>
        <w:rPr>
          <w:sz w:val="22"/>
        </w:rPr>
      </w:pPr>
    </w:p>
    <w:p w14:paraId="114A3AF6">
      <w:pPr>
        <w:pStyle w:val="9"/>
        <w:spacing w:after="0" w:line="247" w:lineRule="auto"/>
        <w:jc w:val="left"/>
        <w:rPr>
          <w:sz w:val="22"/>
        </w:rPr>
      </w:pPr>
    </w:p>
    <w:p w14:paraId="683606B6">
      <w:pPr>
        <w:pStyle w:val="9"/>
        <w:spacing w:after="0" w:line="247" w:lineRule="auto"/>
        <w:jc w:val="left"/>
        <w:rPr>
          <w:sz w:val="22"/>
        </w:rPr>
      </w:pPr>
    </w:p>
    <w:p w14:paraId="70CA36AC">
      <w:pPr>
        <w:pStyle w:val="9"/>
        <w:spacing w:after="0" w:line="247" w:lineRule="auto"/>
        <w:jc w:val="left"/>
        <w:rPr>
          <w:sz w:val="22"/>
        </w:rPr>
      </w:pPr>
    </w:p>
    <w:p w14:paraId="4E6A1120">
      <w:pPr>
        <w:pStyle w:val="9"/>
        <w:spacing w:after="0" w:line="247" w:lineRule="auto"/>
        <w:jc w:val="left"/>
        <w:rPr>
          <w:sz w:val="22"/>
        </w:rPr>
      </w:pPr>
    </w:p>
    <w:p w14:paraId="6CE57780">
      <w:pPr>
        <w:pStyle w:val="9"/>
        <w:spacing w:after="0" w:line="247" w:lineRule="auto"/>
        <w:jc w:val="left"/>
        <w:rPr>
          <w:sz w:val="22"/>
        </w:rPr>
      </w:pPr>
    </w:p>
    <w:p w14:paraId="561EF86F">
      <w:pPr>
        <w:pStyle w:val="9"/>
        <w:spacing w:after="0" w:line="247" w:lineRule="auto"/>
        <w:jc w:val="left"/>
        <w:rPr>
          <w:sz w:val="22"/>
        </w:rPr>
      </w:pPr>
    </w:p>
    <w:p w14:paraId="6CC23C64">
      <w:pPr>
        <w:pStyle w:val="9"/>
        <w:spacing w:after="0" w:line="247" w:lineRule="auto"/>
        <w:jc w:val="left"/>
        <w:rPr>
          <w:sz w:val="22"/>
        </w:rPr>
      </w:pPr>
    </w:p>
    <w:p w14:paraId="24454A6C">
      <w:pPr>
        <w:pStyle w:val="9"/>
        <w:spacing w:after="0" w:line="247" w:lineRule="auto"/>
        <w:ind w:left="0" w:leftChars="0" w:firstLine="0" w:firstLineChars="0"/>
        <w:jc w:val="left"/>
        <w:rPr>
          <w:sz w:val="22"/>
        </w:rPr>
        <w:sectPr>
          <w:pgSz w:w="11910" w:h="16840"/>
          <w:pgMar w:top="1360" w:right="992" w:bottom="1500" w:left="992" w:header="729" w:footer="1302" w:gutter="0"/>
          <w:cols w:space="720" w:num="1"/>
        </w:sectPr>
      </w:pPr>
      <w:r>
        <w:drawing>
          <wp:inline distT="0" distB="0" distL="114300" distR="114300">
            <wp:extent cx="6297295" cy="2978150"/>
            <wp:effectExtent l="0" t="0" r="8255" b="1270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pic:cNvPicPr>
                      <a:picLocks noChangeAspect="1"/>
                    </pic:cNvPicPr>
                  </pic:nvPicPr>
                  <pic:blipFill>
                    <a:blip r:embed="rId26"/>
                    <a:stretch>
                      <a:fillRect/>
                    </a:stretch>
                  </pic:blipFill>
                  <pic:spPr>
                    <a:xfrm>
                      <a:off x="0" y="0"/>
                      <a:ext cx="6297295" cy="2978150"/>
                    </a:xfrm>
                    <a:prstGeom prst="rect">
                      <a:avLst/>
                    </a:prstGeom>
                    <a:noFill/>
                    <a:ln>
                      <a:noFill/>
                    </a:ln>
                  </pic:spPr>
                </pic:pic>
              </a:graphicData>
            </a:graphic>
          </wp:inline>
        </w:drawing>
      </w:r>
    </w:p>
    <w:p w14:paraId="1318DC42">
      <w:pPr>
        <w:spacing w:before="78" w:line="259" w:lineRule="auto"/>
        <w:ind w:left="87" w:right="0" w:firstLine="0"/>
        <w:jc w:val="left"/>
        <w:rPr>
          <w:rFonts w:ascii="Calibri"/>
          <w:sz w:val="22"/>
        </w:rPr>
      </w:pPr>
      <w:r>
        <w:rPr>
          <w:rFonts w:ascii="Calibri"/>
          <w:sz w:val="22"/>
        </w:rPr>
        <w:t>Sekarang Anda sudah mengerti cara instalasi tools yang akan digunakan selama kegiatan perkuliahan Pemrograman</w:t>
      </w:r>
      <w:r>
        <w:rPr>
          <w:rFonts w:ascii="Calibri"/>
          <w:spacing w:val="-5"/>
          <w:sz w:val="22"/>
        </w:rPr>
        <w:t xml:space="preserve"> </w:t>
      </w:r>
      <w:r>
        <w:rPr>
          <w:rFonts w:ascii="Calibri"/>
          <w:sz w:val="22"/>
        </w:rPr>
        <w:t>Berbasis</w:t>
      </w:r>
      <w:r>
        <w:rPr>
          <w:rFonts w:ascii="Calibri"/>
          <w:spacing w:val="-5"/>
          <w:sz w:val="22"/>
        </w:rPr>
        <w:t xml:space="preserve"> </w:t>
      </w:r>
      <w:r>
        <w:rPr>
          <w:rFonts w:ascii="Calibri"/>
          <w:sz w:val="22"/>
        </w:rPr>
        <w:t>Objek.</w:t>
      </w:r>
      <w:r>
        <w:rPr>
          <w:rFonts w:ascii="Calibri"/>
          <w:spacing w:val="-2"/>
          <w:sz w:val="22"/>
        </w:rPr>
        <w:t xml:space="preserve"> </w:t>
      </w:r>
      <w:r>
        <w:rPr>
          <w:rFonts w:ascii="Calibri"/>
          <w:sz w:val="22"/>
        </w:rPr>
        <w:t>Anda</w:t>
      </w:r>
      <w:r>
        <w:rPr>
          <w:rFonts w:ascii="Calibri"/>
          <w:spacing w:val="-2"/>
          <w:sz w:val="22"/>
        </w:rPr>
        <w:t xml:space="preserve"> </w:t>
      </w:r>
      <w:r>
        <w:rPr>
          <w:rFonts w:ascii="Calibri"/>
          <w:sz w:val="22"/>
        </w:rPr>
        <w:t>juga</w:t>
      </w:r>
      <w:r>
        <w:rPr>
          <w:rFonts w:ascii="Calibri"/>
          <w:spacing w:val="-2"/>
          <w:sz w:val="22"/>
        </w:rPr>
        <w:t xml:space="preserve"> </w:t>
      </w:r>
      <w:r>
        <w:rPr>
          <w:rFonts w:ascii="Calibri"/>
          <w:sz w:val="22"/>
        </w:rPr>
        <w:t>sudah</w:t>
      </w:r>
      <w:r>
        <w:rPr>
          <w:rFonts w:ascii="Calibri"/>
          <w:spacing w:val="-5"/>
          <w:sz w:val="22"/>
        </w:rPr>
        <w:t xml:space="preserve"> </w:t>
      </w:r>
      <w:r>
        <w:rPr>
          <w:rFonts w:ascii="Calibri"/>
          <w:sz w:val="22"/>
        </w:rPr>
        <w:t>memiliki</w:t>
      </w:r>
      <w:r>
        <w:rPr>
          <w:rFonts w:ascii="Calibri"/>
          <w:spacing w:val="-1"/>
          <w:sz w:val="22"/>
        </w:rPr>
        <w:t xml:space="preserve"> </w:t>
      </w:r>
      <w:r>
        <w:rPr>
          <w:rFonts w:ascii="Calibri"/>
          <w:sz w:val="22"/>
        </w:rPr>
        <w:t>Akun</w:t>
      </w:r>
      <w:r>
        <w:rPr>
          <w:rFonts w:ascii="Calibri"/>
          <w:spacing w:val="-4"/>
          <w:sz w:val="22"/>
        </w:rPr>
        <w:t xml:space="preserve"> </w:t>
      </w:r>
      <w:r>
        <w:rPr>
          <w:rFonts w:ascii="Calibri"/>
          <w:sz w:val="22"/>
        </w:rPr>
        <w:t>Github</w:t>
      </w:r>
      <w:r>
        <w:rPr>
          <w:rFonts w:ascii="Calibri"/>
          <w:spacing w:val="-3"/>
          <w:sz w:val="22"/>
        </w:rPr>
        <w:t xml:space="preserve"> </w:t>
      </w:r>
      <w:r>
        <w:rPr>
          <w:rFonts w:ascii="Calibri"/>
          <w:sz w:val="22"/>
        </w:rPr>
        <w:t>serta</w:t>
      </w:r>
      <w:r>
        <w:rPr>
          <w:rFonts w:ascii="Calibri"/>
          <w:spacing w:val="-2"/>
          <w:sz w:val="22"/>
        </w:rPr>
        <w:t xml:space="preserve"> </w:t>
      </w:r>
      <w:r>
        <w:rPr>
          <w:rFonts w:ascii="Calibri"/>
          <w:sz w:val="22"/>
        </w:rPr>
        <w:t>berhasil</w:t>
      </w:r>
      <w:r>
        <w:rPr>
          <w:rFonts w:ascii="Calibri"/>
          <w:spacing w:val="-3"/>
          <w:sz w:val="22"/>
        </w:rPr>
        <w:t xml:space="preserve"> </w:t>
      </w:r>
      <w:r>
        <w:rPr>
          <w:rFonts w:ascii="Calibri"/>
          <w:sz w:val="22"/>
        </w:rPr>
        <w:t>membuat</w:t>
      </w:r>
      <w:r>
        <w:rPr>
          <w:rFonts w:ascii="Calibri"/>
          <w:spacing w:val="-5"/>
          <w:sz w:val="22"/>
        </w:rPr>
        <w:t xml:space="preserve"> </w:t>
      </w:r>
      <w:r>
        <w:rPr>
          <w:rFonts w:ascii="Calibri"/>
          <w:sz w:val="22"/>
        </w:rPr>
        <w:t>Repositori pertama Anda !</w:t>
      </w:r>
    </w:p>
    <w:p w14:paraId="2520C638">
      <w:pPr>
        <w:pStyle w:val="3"/>
        <w:spacing w:before="159"/>
      </w:pPr>
      <w:r>
        <w:rPr>
          <w:color w:val="2E5395"/>
        </w:rPr>
        <w:t>Tugas</w:t>
      </w:r>
      <w:r>
        <w:rPr>
          <w:color w:val="2E5395"/>
          <w:spacing w:val="-12"/>
        </w:rPr>
        <w:t xml:space="preserve"> </w:t>
      </w:r>
      <w:r>
        <w:rPr>
          <w:color w:val="2E5395"/>
          <w:spacing w:val="-2"/>
        </w:rPr>
        <w:t>Tambahan</w:t>
      </w:r>
    </w:p>
    <w:p w14:paraId="497E4706">
      <w:pPr>
        <w:pStyle w:val="9"/>
        <w:numPr>
          <w:ilvl w:val="0"/>
          <w:numId w:val="8"/>
        </w:numPr>
        <w:tabs>
          <w:tab w:val="left" w:pos="446"/>
          <w:tab w:val="left" w:pos="448"/>
        </w:tabs>
        <w:spacing w:before="23" w:after="0" w:line="259" w:lineRule="auto"/>
        <w:ind w:left="448" w:right="568" w:hanging="361"/>
        <w:jc w:val="both"/>
        <w:rPr>
          <w:rFonts w:ascii="Calibri"/>
          <w:sz w:val="22"/>
        </w:rPr>
      </w:pPr>
      <w:r>
        <w:rPr>
          <w:rFonts w:ascii="Calibri"/>
          <w:sz w:val="22"/>
        </w:rPr>
        <w:t>Anda</w:t>
      </w:r>
      <w:r>
        <w:rPr>
          <w:rFonts w:ascii="Calibri"/>
          <w:spacing w:val="-1"/>
          <w:sz w:val="22"/>
        </w:rPr>
        <w:t xml:space="preserve"> </w:t>
      </w:r>
      <w:r>
        <w:rPr>
          <w:rFonts w:ascii="Calibri"/>
          <w:sz w:val="22"/>
        </w:rPr>
        <w:t>sudah</w:t>
      </w:r>
      <w:r>
        <w:rPr>
          <w:rFonts w:ascii="Calibri"/>
          <w:spacing w:val="-2"/>
          <w:sz w:val="22"/>
        </w:rPr>
        <w:t xml:space="preserve"> </w:t>
      </w:r>
      <w:r>
        <w:rPr>
          <w:rFonts w:ascii="Calibri"/>
          <w:sz w:val="22"/>
        </w:rPr>
        <w:t>banyak</w:t>
      </w:r>
      <w:r>
        <w:rPr>
          <w:rFonts w:ascii="Calibri"/>
          <w:spacing w:val="-3"/>
          <w:sz w:val="22"/>
        </w:rPr>
        <w:t xml:space="preserve"> </w:t>
      </w:r>
      <w:r>
        <w:rPr>
          <w:rFonts w:ascii="Calibri"/>
          <w:sz w:val="22"/>
        </w:rPr>
        <w:t>membuat project</w:t>
      </w:r>
      <w:r>
        <w:rPr>
          <w:rFonts w:ascii="Calibri"/>
          <w:spacing w:val="-3"/>
          <w:sz w:val="22"/>
        </w:rPr>
        <w:t xml:space="preserve"> </w:t>
      </w:r>
      <w:r>
        <w:rPr>
          <w:rFonts w:ascii="Calibri"/>
          <w:sz w:val="22"/>
        </w:rPr>
        <w:t>web</w:t>
      </w:r>
      <w:r>
        <w:rPr>
          <w:rFonts w:ascii="Calibri"/>
          <w:spacing w:val="-2"/>
          <w:sz w:val="22"/>
        </w:rPr>
        <w:t xml:space="preserve"> </w:t>
      </w:r>
      <w:r>
        <w:rPr>
          <w:rFonts w:ascii="Calibri"/>
          <w:sz w:val="22"/>
        </w:rPr>
        <w:t>selama</w:t>
      </w:r>
      <w:r>
        <w:rPr>
          <w:rFonts w:ascii="Calibri"/>
          <w:spacing w:val="-1"/>
          <w:sz w:val="22"/>
        </w:rPr>
        <w:t xml:space="preserve"> </w:t>
      </w:r>
      <w:r>
        <w:rPr>
          <w:rFonts w:ascii="Calibri"/>
          <w:sz w:val="22"/>
        </w:rPr>
        <w:t>semester</w:t>
      </w:r>
      <w:r>
        <w:rPr>
          <w:rFonts w:ascii="Calibri"/>
          <w:spacing w:val="-3"/>
          <w:sz w:val="22"/>
        </w:rPr>
        <w:t xml:space="preserve"> </w:t>
      </w:r>
      <w:r>
        <w:rPr>
          <w:rFonts w:ascii="Calibri"/>
          <w:sz w:val="22"/>
        </w:rPr>
        <w:t>1</w:t>
      </w:r>
      <w:r>
        <w:rPr>
          <w:rFonts w:ascii="Calibri"/>
          <w:spacing w:val="-1"/>
          <w:sz w:val="22"/>
        </w:rPr>
        <w:t xml:space="preserve"> </w:t>
      </w:r>
      <w:r>
        <w:rPr>
          <w:rFonts w:ascii="Calibri"/>
          <w:sz w:val="22"/>
        </w:rPr>
        <w:t>yang</w:t>
      </w:r>
      <w:r>
        <w:rPr>
          <w:rFonts w:ascii="Calibri"/>
          <w:spacing w:val="-2"/>
          <w:sz w:val="22"/>
        </w:rPr>
        <w:t xml:space="preserve"> </w:t>
      </w:r>
      <w:r>
        <w:rPr>
          <w:rFonts w:ascii="Calibri"/>
          <w:sz w:val="22"/>
        </w:rPr>
        <w:t>lalu.</w:t>
      </w:r>
      <w:r>
        <w:rPr>
          <w:rFonts w:ascii="Calibri"/>
          <w:spacing w:val="-1"/>
          <w:sz w:val="22"/>
        </w:rPr>
        <w:t xml:space="preserve"> </w:t>
      </w:r>
      <w:r>
        <w:rPr>
          <w:rFonts w:ascii="Calibri"/>
          <w:sz w:val="22"/>
        </w:rPr>
        <w:t>Pilih</w:t>
      </w:r>
      <w:r>
        <w:rPr>
          <w:rFonts w:ascii="Calibri"/>
          <w:spacing w:val="-3"/>
          <w:sz w:val="22"/>
        </w:rPr>
        <w:t xml:space="preserve"> </w:t>
      </w:r>
      <w:r>
        <w:rPr>
          <w:rFonts w:ascii="Calibri"/>
          <w:sz w:val="22"/>
        </w:rPr>
        <w:t>salah</w:t>
      </w:r>
      <w:r>
        <w:rPr>
          <w:rFonts w:ascii="Calibri"/>
          <w:spacing w:val="-2"/>
          <w:sz w:val="22"/>
        </w:rPr>
        <w:t xml:space="preserve"> </w:t>
      </w:r>
      <w:r>
        <w:rPr>
          <w:rFonts w:ascii="Calibri"/>
          <w:sz w:val="22"/>
        </w:rPr>
        <w:t>satu</w:t>
      </w:r>
      <w:r>
        <w:rPr>
          <w:rFonts w:ascii="Calibri"/>
          <w:spacing w:val="-2"/>
          <w:sz w:val="22"/>
        </w:rPr>
        <w:t xml:space="preserve"> </w:t>
      </w:r>
      <w:r>
        <w:rPr>
          <w:rFonts w:ascii="Calibri"/>
          <w:sz w:val="22"/>
        </w:rPr>
        <w:t>project</w:t>
      </w:r>
      <w:r>
        <w:rPr>
          <w:rFonts w:ascii="Calibri"/>
          <w:spacing w:val="-1"/>
          <w:sz w:val="22"/>
        </w:rPr>
        <w:t xml:space="preserve"> </w:t>
      </w:r>
      <w:r>
        <w:rPr>
          <w:rFonts w:ascii="Calibri"/>
          <w:sz w:val="22"/>
        </w:rPr>
        <w:t>web Anda,</w:t>
      </w:r>
      <w:r>
        <w:rPr>
          <w:rFonts w:ascii="Calibri"/>
          <w:spacing w:val="-1"/>
          <w:sz w:val="22"/>
        </w:rPr>
        <w:t xml:space="preserve"> </w:t>
      </w:r>
      <w:r>
        <w:rPr>
          <w:rFonts w:ascii="Calibri"/>
          <w:sz w:val="22"/>
        </w:rPr>
        <w:t>kemudian</w:t>
      </w:r>
      <w:r>
        <w:rPr>
          <w:rFonts w:ascii="Calibri"/>
          <w:spacing w:val="-2"/>
          <w:sz w:val="22"/>
        </w:rPr>
        <w:t xml:space="preserve"> </w:t>
      </w:r>
      <w:r>
        <w:rPr>
          <w:rFonts w:ascii="Calibri"/>
          <w:i/>
          <w:sz w:val="22"/>
        </w:rPr>
        <w:t>push</w:t>
      </w:r>
      <w:r>
        <w:rPr>
          <w:rFonts w:ascii="Calibri"/>
          <w:i/>
          <w:spacing w:val="-1"/>
          <w:sz w:val="22"/>
        </w:rPr>
        <w:t xml:space="preserve"> </w:t>
      </w:r>
      <w:r>
        <w:rPr>
          <w:rFonts w:ascii="Calibri"/>
          <w:sz w:val="22"/>
        </w:rPr>
        <w:t>project tersebut</w:t>
      </w:r>
      <w:r>
        <w:rPr>
          <w:rFonts w:ascii="Calibri"/>
          <w:spacing w:val="-3"/>
          <w:sz w:val="22"/>
        </w:rPr>
        <w:t xml:space="preserve"> </w:t>
      </w:r>
      <w:r>
        <w:rPr>
          <w:rFonts w:ascii="Calibri"/>
          <w:sz w:val="22"/>
        </w:rPr>
        <w:t>ke</w:t>
      </w:r>
      <w:r>
        <w:rPr>
          <w:rFonts w:ascii="Calibri"/>
          <w:spacing w:val="-2"/>
          <w:sz w:val="22"/>
        </w:rPr>
        <w:t xml:space="preserve"> </w:t>
      </w:r>
      <w:r>
        <w:rPr>
          <w:rFonts w:ascii="Calibri"/>
          <w:sz w:val="22"/>
        </w:rPr>
        <w:t>Repositori</w:t>
      </w:r>
      <w:r>
        <w:rPr>
          <w:rFonts w:ascii="Calibri"/>
          <w:spacing w:val="-4"/>
          <w:sz w:val="22"/>
        </w:rPr>
        <w:t xml:space="preserve"> </w:t>
      </w:r>
      <w:r>
        <w:rPr>
          <w:rFonts w:ascii="Calibri"/>
          <w:sz w:val="22"/>
        </w:rPr>
        <w:t>Github</w:t>
      </w:r>
      <w:r>
        <w:rPr>
          <w:rFonts w:ascii="Calibri"/>
          <w:spacing w:val="-2"/>
          <w:sz w:val="22"/>
        </w:rPr>
        <w:t xml:space="preserve"> </w:t>
      </w:r>
      <w:r>
        <w:rPr>
          <w:rFonts w:ascii="Calibri"/>
          <w:sz w:val="22"/>
        </w:rPr>
        <w:t>yang</w:t>
      </w:r>
      <w:r>
        <w:rPr>
          <w:rFonts w:ascii="Calibri"/>
          <w:spacing w:val="-2"/>
          <w:sz w:val="22"/>
        </w:rPr>
        <w:t xml:space="preserve"> </w:t>
      </w:r>
      <w:r>
        <w:rPr>
          <w:rFonts w:ascii="Calibri"/>
          <w:sz w:val="22"/>
        </w:rPr>
        <w:t>sudah</w:t>
      </w:r>
      <w:r>
        <w:rPr>
          <w:rFonts w:ascii="Calibri"/>
          <w:spacing w:val="-2"/>
          <w:sz w:val="22"/>
        </w:rPr>
        <w:t xml:space="preserve"> </w:t>
      </w:r>
      <w:r>
        <w:rPr>
          <w:rFonts w:ascii="Calibri"/>
          <w:sz w:val="22"/>
        </w:rPr>
        <w:t>Anda</w:t>
      </w:r>
      <w:r>
        <w:rPr>
          <w:rFonts w:ascii="Calibri"/>
          <w:spacing w:val="-1"/>
          <w:sz w:val="22"/>
        </w:rPr>
        <w:t xml:space="preserve"> </w:t>
      </w:r>
      <w:r>
        <w:rPr>
          <w:rFonts w:ascii="Calibri"/>
          <w:sz w:val="22"/>
        </w:rPr>
        <w:t>buat</w:t>
      </w:r>
      <w:r>
        <w:rPr>
          <w:rFonts w:ascii="Calibri"/>
          <w:spacing w:val="-4"/>
          <w:sz w:val="22"/>
        </w:rPr>
        <w:t xml:space="preserve"> </w:t>
      </w:r>
      <w:r>
        <w:rPr>
          <w:rFonts w:ascii="Calibri"/>
          <w:sz w:val="22"/>
        </w:rPr>
        <w:t>! Jelaskan</w:t>
      </w:r>
      <w:r>
        <w:rPr>
          <w:rFonts w:ascii="Calibri"/>
          <w:spacing w:val="-5"/>
          <w:sz w:val="22"/>
        </w:rPr>
        <w:t xml:space="preserve"> </w:t>
      </w:r>
      <w:r>
        <w:rPr>
          <w:rFonts w:ascii="Calibri"/>
          <w:sz w:val="22"/>
        </w:rPr>
        <w:t>secara singkat Langkah - Langkah nya !</w:t>
      </w:r>
    </w:p>
    <w:p w14:paraId="783D1348">
      <w:pPr>
        <w:pStyle w:val="6"/>
        <w:spacing w:before="182"/>
        <w:rPr>
          <w:rFonts w:ascii="Calibri"/>
          <w:sz w:val="20"/>
        </w:rPr>
      </w:pPr>
      <w:r>
        <w:rPr>
          <w:rFonts w:ascii="Calibri"/>
          <w:sz w:val="20"/>
        </w:rPr>
        <mc:AlternateContent>
          <mc:Choice Requires="wps">
            <w:drawing>
              <wp:anchor distT="0" distB="0" distL="0" distR="0" simplePos="0" relativeHeight="251670528" behindDoc="1" locked="0" layoutInCell="1" allowOverlap="1">
                <wp:simplePos x="0" y="0"/>
                <wp:positionH relativeFrom="page">
                  <wp:posOffset>685800</wp:posOffset>
                </wp:positionH>
                <wp:positionV relativeFrom="paragraph">
                  <wp:posOffset>285750</wp:posOffset>
                </wp:positionV>
                <wp:extent cx="6172200" cy="4849495"/>
                <wp:effectExtent l="4445" t="4445" r="14605" b="22860"/>
                <wp:wrapTopAndBottom/>
                <wp:docPr id="27" name="Graphic 27"/>
                <wp:cNvGraphicFramePr/>
                <a:graphic xmlns:a="http://schemas.openxmlformats.org/drawingml/2006/main">
                  <a:graphicData uri="http://schemas.microsoft.com/office/word/2010/wordprocessingShape">
                    <wps:wsp>
                      <wps:cNvSpPr/>
                      <wps:spPr>
                        <a:xfrm>
                          <a:off x="0" y="0"/>
                          <a:ext cx="6172200" cy="4849495"/>
                        </a:xfrm>
                        <a:custGeom>
                          <a:avLst/>
                          <a:gdLst/>
                          <a:ahLst/>
                          <a:cxnLst/>
                          <a:rect l="l" t="t" r="r" b="b"/>
                          <a:pathLst>
                            <a:path w="6172200" h="2987675">
                              <a:moveTo>
                                <a:pt x="0" y="2987675"/>
                              </a:moveTo>
                              <a:lnTo>
                                <a:pt x="6172200" y="2987675"/>
                              </a:lnTo>
                              <a:lnTo>
                                <a:pt x="6172200" y="0"/>
                              </a:lnTo>
                              <a:lnTo>
                                <a:pt x="0" y="0"/>
                              </a:lnTo>
                              <a:lnTo>
                                <a:pt x="0" y="2987675"/>
                              </a:lnTo>
                              <a:close/>
                            </a:path>
                          </a:pathLst>
                        </a:custGeom>
                        <a:ln w="6350">
                          <a:solidFill>
                            <a:srgbClr val="000000"/>
                          </a:solidFill>
                          <a:prstDash val="solid"/>
                        </a:ln>
                      </wps:spPr>
                      <wps:bodyPr wrap="square" lIns="0" tIns="0" rIns="0" bIns="0" rtlCol="0">
                        <a:noAutofit/>
                      </wps:bodyPr>
                    </wps:wsp>
                  </a:graphicData>
                </a:graphic>
              </wp:anchor>
            </w:drawing>
          </mc:Choice>
          <mc:Fallback>
            <w:pict>
              <v:shape id="Graphic 27" o:spid="_x0000_s1026" o:spt="100" style="position:absolute;left:0pt;margin-left:54pt;margin-top:22.5pt;height:381.85pt;width:486pt;mso-position-horizontal-relative:page;mso-wrap-distance-bottom:0pt;mso-wrap-distance-top:0pt;z-index:-251645952;mso-width-relative:page;mso-height-relative:page;" filled="f" stroked="t" coordsize="6172200,2987675" o:gfxdata="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e13td9YAAAALAQAADwAAAAAAAAABACAAAAAiAAAAZHJzL2Rvd25y&#10;ZXYueG1sUEsBAhQAFAAAAAgAh07iQLAzwrQ5AgAAGQUAAA4AAAAAAAAAAQAgAAAAJQEAAGRycy9l&#10;Mm9Eb2MueG1sUEsFBgAAAAAGAAYAWQEAANAFAAAAAA==&#10;" path="m0,2987675l6172200,2987675,6172200,0,0,0,0,2987675xe">
                <v:fill on="f" focussize="0,0"/>
                <v:stroke weight="0.5pt" color="#000000" joinstyle="round"/>
                <v:imagedata o:title=""/>
                <o:lock v:ext="edit" aspectratio="f"/>
                <v:textbox inset="0mm,0mm,0mm,0mm"/>
                <w10:wrap type="topAndBottom"/>
              </v:shape>
            </w:pict>
          </mc:Fallback>
        </mc:AlternateContent>
      </w:r>
    </w:p>
    <w:p w14:paraId="2E1EA902">
      <w:pPr>
        <w:pStyle w:val="6"/>
        <w:spacing w:after="0"/>
        <w:rPr>
          <w:rFonts w:ascii="Calibri"/>
          <w:sz w:val="20"/>
        </w:rPr>
      </w:pPr>
      <w:r>
        <w:drawing>
          <wp:anchor distT="0" distB="0" distL="114300" distR="114300" simplePos="0" relativeHeight="251677696" behindDoc="0" locked="0" layoutInCell="1" allowOverlap="1">
            <wp:simplePos x="0" y="0"/>
            <wp:positionH relativeFrom="column">
              <wp:posOffset>398145</wp:posOffset>
            </wp:positionH>
            <wp:positionV relativeFrom="paragraph">
              <wp:posOffset>2039620</wp:posOffset>
            </wp:positionV>
            <wp:extent cx="5523230" cy="2623820"/>
            <wp:effectExtent l="0" t="0" r="1270" b="5080"/>
            <wp:wrapNone/>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27"/>
                    <a:stretch>
                      <a:fillRect/>
                    </a:stretch>
                  </pic:blipFill>
                  <pic:spPr>
                    <a:xfrm>
                      <a:off x="0" y="0"/>
                      <a:ext cx="5523230" cy="2623820"/>
                    </a:xfrm>
                    <a:prstGeom prst="rect">
                      <a:avLst/>
                    </a:prstGeom>
                    <a:noFill/>
                    <a:ln>
                      <a:noFill/>
                    </a:ln>
                  </pic:spPr>
                </pic:pic>
              </a:graphicData>
            </a:graphic>
          </wp:anchor>
        </w:drawing>
      </w:r>
      <w:r>
        <w:drawing>
          <wp:anchor distT="0" distB="0" distL="114300" distR="114300" simplePos="0" relativeHeight="251676672" behindDoc="0" locked="0" layoutInCell="1" allowOverlap="1">
            <wp:simplePos x="0" y="0"/>
            <wp:positionH relativeFrom="column">
              <wp:posOffset>397510</wp:posOffset>
            </wp:positionH>
            <wp:positionV relativeFrom="paragraph">
              <wp:posOffset>197485</wp:posOffset>
            </wp:positionV>
            <wp:extent cx="5514340" cy="1732915"/>
            <wp:effectExtent l="0" t="0" r="10160" b="635"/>
            <wp:wrapNone/>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8"/>
                    <a:stretch>
                      <a:fillRect/>
                    </a:stretch>
                  </pic:blipFill>
                  <pic:spPr>
                    <a:xfrm>
                      <a:off x="0" y="0"/>
                      <a:ext cx="5514340" cy="1732915"/>
                    </a:xfrm>
                    <a:prstGeom prst="rect">
                      <a:avLst/>
                    </a:prstGeom>
                    <a:noFill/>
                    <a:ln>
                      <a:noFill/>
                    </a:ln>
                  </pic:spPr>
                </pic:pic>
              </a:graphicData>
            </a:graphic>
          </wp:anchor>
        </w:drawing>
      </w:r>
    </w:p>
    <w:p w14:paraId="6838616E">
      <w:pPr>
        <w:pStyle w:val="6"/>
        <w:spacing w:after="0"/>
        <w:rPr>
          <w:rFonts w:ascii="Calibri"/>
          <w:sz w:val="20"/>
        </w:rPr>
      </w:pPr>
      <w:bookmarkStart w:id="0" w:name="_GoBack"/>
      <w:bookmarkEnd w:id="0"/>
    </w:p>
    <w:p w14:paraId="1B810AFA">
      <w:pPr>
        <w:pStyle w:val="6"/>
        <w:spacing w:after="0"/>
        <w:rPr>
          <w:rFonts w:hint="default" w:ascii="Calibri"/>
          <w:i w:val="0"/>
          <w:iCs w:val="0"/>
          <w:sz w:val="22"/>
          <w:szCs w:val="32"/>
          <w:lang w:val="en-US"/>
        </w:rPr>
      </w:pPr>
      <w:r>
        <w:rPr>
          <w:rFonts w:hint="default" w:ascii="Calibri"/>
          <w:sz w:val="22"/>
          <w:szCs w:val="32"/>
          <w:lang w:val="en-US"/>
        </w:rPr>
        <w:t xml:space="preserve">Pertama-tama kitabuat repository-nya terlebih dahulu, kemudian buka </w:t>
      </w:r>
      <w:r>
        <w:rPr>
          <w:rFonts w:hint="default" w:ascii="Calibri"/>
          <w:i/>
          <w:iCs/>
          <w:sz w:val="22"/>
          <w:szCs w:val="32"/>
          <w:lang w:val="en-US"/>
        </w:rPr>
        <w:t xml:space="preserve">shell </w:t>
      </w:r>
      <w:r>
        <w:rPr>
          <w:rFonts w:hint="default" w:ascii="Calibri"/>
          <w:i w:val="0"/>
          <w:iCs w:val="0"/>
          <w:sz w:val="22"/>
          <w:szCs w:val="32"/>
          <w:lang w:val="en-US"/>
        </w:rPr>
        <w:t xml:space="preserve">atau </w:t>
      </w:r>
      <w:r>
        <w:rPr>
          <w:rFonts w:hint="default" w:ascii="Calibri"/>
          <w:i/>
          <w:iCs/>
          <w:sz w:val="22"/>
          <w:szCs w:val="32"/>
          <w:lang w:val="en-US"/>
        </w:rPr>
        <w:t>command prompt</w:t>
      </w:r>
      <w:r>
        <w:rPr>
          <w:rFonts w:hint="default" w:ascii="Calibri"/>
          <w:i w:val="0"/>
          <w:iCs w:val="0"/>
          <w:sz w:val="22"/>
          <w:szCs w:val="32"/>
          <w:lang w:val="en-US"/>
        </w:rPr>
        <w:t xml:space="preserve">. Masuk ke folder dimana projeknya berada menggunakan </w:t>
      </w:r>
      <w:r>
        <w:rPr>
          <w:rFonts w:hint="default" w:ascii="Calibri"/>
          <w:i/>
          <w:iCs/>
          <w:sz w:val="22"/>
          <w:szCs w:val="32"/>
          <w:lang w:val="en-US"/>
        </w:rPr>
        <w:t xml:space="preserve">shell </w:t>
      </w:r>
      <w:r>
        <w:rPr>
          <w:rFonts w:hint="default" w:ascii="Calibri"/>
          <w:i w:val="0"/>
          <w:iCs w:val="0"/>
          <w:sz w:val="22"/>
          <w:szCs w:val="32"/>
          <w:lang w:val="en-US"/>
        </w:rPr>
        <w:t>tadi.</w:t>
      </w:r>
    </w:p>
    <w:p w14:paraId="4E41559F">
      <w:pPr>
        <w:pStyle w:val="6"/>
        <w:spacing w:after="0"/>
        <w:rPr>
          <w:rFonts w:hint="default" w:ascii="Calibri"/>
          <w:i w:val="0"/>
          <w:iCs w:val="0"/>
          <w:sz w:val="22"/>
          <w:szCs w:val="32"/>
        </w:rPr>
        <w:sectPr>
          <w:pgSz w:w="11910" w:h="16840"/>
          <w:pgMar w:top="1360" w:right="992" w:bottom="1500" w:left="992" w:header="729" w:footer="1302" w:gutter="0"/>
          <w:cols w:space="720" w:num="1"/>
        </w:sectPr>
      </w:pPr>
      <w:r>
        <w:rPr>
          <w:rFonts w:hint="default" w:ascii="Calibri"/>
          <w:i w:val="0"/>
          <w:iCs w:val="0"/>
          <w:sz w:val="22"/>
          <w:szCs w:val="32"/>
          <w:lang w:val="en-US"/>
        </w:rPr>
        <w:t xml:space="preserve">Setelah itu kita set git init terlebih dahulu, kemudian kita set semuanya untuk di push dengan git add ., Lalu kita masukkan link dari reponya agar nanti bisa ditembak atau diinject kesana. terus kita dapat melakukan commit (opsional) setelah </w:t>
      </w:r>
      <w:r>
        <w:rPr>
          <w:rFonts w:hint="default" w:ascii="Calibri"/>
          <w:i w:val="0"/>
          <w:iCs w:val="0"/>
          <w:sz w:val="22"/>
          <w:szCs w:val="32"/>
        </w:rPr>
        <w:t>itu barulah kita bisa</w:t>
      </w:r>
    </w:p>
    <w:p w14:paraId="3D57DEDE">
      <w:pPr>
        <w:spacing w:before="78" w:line="259" w:lineRule="auto"/>
        <w:ind w:left="55" w:right="5" w:firstLine="0"/>
        <w:jc w:val="center"/>
        <w:rPr>
          <w:sz w:val="36"/>
        </w:rPr>
      </w:pPr>
      <w:r>
        <w:rPr>
          <w:sz w:val="36"/>
        </w:rPr>
        <w:t>Semoga</w:t>
      </w:r>
      <w:r>
        <w:rPr>
          <w:spacing w:val="-3"/>
          <w:sz w:val="36"/>
        </w:rPr>
        <w:t xml:space="preserve"> </w:t>
      </w:r>
      <w:r>
        <w:rPr>
          <w:sz w:val="36"/>
        </w:rPr>
        <w:t>dengan</w:t>
      </w:r>
      <w:r>
        <w:rPr>
          <w:spacing w:val="-8"/>
          <w:sz w:val="36"/>
        </w:rPr>
        <w:t xml:space="preserve"> </w:t>
      </w:r>
      <w:r>
        <w:rPr>
          <w:sz w:val="36"/>
        </w:rPr>
        <w:t>kesungguhan</w:t>
      </w:r>
      <w:r>
        <w:rPr>
          <w:spacing w:val="-4"/>
          <w:sz w:val="36"/>
        </w:rPr>
        <w:t xml:space="preserve"> </w:t>
      </w:r>
      <w:r>
        <w:rPr>
          <w:sz w:val="36"/>
        </w:rPr>
        <w:t>dan</w:t>
      </w:r>
      <w:r>
        <w:rPr>
          <w:spacing w:val="-5"/>
          <w:sz w:val="36"/>
        </w:rPr>
        <w:t xml:space="preserve"> </w:t>
      </w:r>
      <w:r>
        <w:rPr>
          <w:sz w:val="36"/>
        </w:rPr>
        <w:t>usaha</w:t>
      </w:r>
      <w:r>
        <w:rPr>
          <w:spacing w:val="-4"/>
          <w:sz w:val="36"/>
        </w:rPr>
        <w:t xml:space="preserve"> </w:t>
      </w:r>
      <w:r>
        <w:rPr>
          <w:sz w:val="36"/>
        </w:rPr>
        <w:t>yang</w:t>
      </w:r>
      <w:r>
        <w:rPr>
          <w:spacing w:val="-4"/>
          <w:sz w:val="36"/>
        </w:rPr>
        <w:t xml:space="preserve"> </w:t>
      </w:r>
      <w:r>
        <w:rPr>
          <w:sz w:val="36"/>
        </w:rPr>
        <w:t>Anda</w:t>
      </w:r>
      <w:r>
        <w:rPr>
          <w:spacing w:val="-4"/>
          <w:sz w:val="36"/>
        </w:rPr>
        <w:t xml:space="preserve"> </w:t>
      </w:r>
      <w:r>
        <w:rPr>
          <w:sz w:val="36"/>
        </w:rPr>
        <w:t>lakukan</w:t>
      </w:r>
      <w:r>
        <w:rPr>
          <w:spacing w:val="-7"/>
          <w:sz w:val="36"/>
        </w:rPr>
        <w:t xml:space="preserve"> </w:t>
      </w:r>
      <w:r>
        <w:rPr>
          <w:sz w:val="36"/>
        </w:rPr>
        <w:t>dalam mengerjakan soal ini, akan membawa hasil yang memuaskan.</w:t>
      </w:r>
    </w:p>
    <w:p w14:paraId="33533307">
      <w:pPr>
        <w:spacing w:before="0" w:line="259" w:lineRule="auto"/>
        <w:ind w:left="55" w:right="5" w:firstLine="0"/>
        <w:jc w:val="center"/>
        <w:rPr>
          <w:sz w:val="36"/>
        </w:rPr>
      </w:pPr>
      <w:r>
        <w:rPr>
          <w:sz w:val="36"/>
        </w:rPr>
        <w:t>Ingatlah untuk memperhatikan setiap detail dan menjawab dengan teliti.</w:t>
      </w:r>
      <w:r>
        <w:rPr>
          <w:spacing w:val="-4"/>
          <w:sz w:val="36"/>
        </w:rPr>
        <w:t xml:space="preserve"> </w:t>
      </w:r>
      <w:r>
        <w:rPr>
          <w:sz w:val="36"/>
        </w:rPr>
        <w:t>Jangan</w:t>
      </w:r>
      <w:r>
        <w:rPr>
          <w:spacing w:val="-7"/>
          <w:sz w:val="36"/>
        </w:rPr>
        <w:t xml:space="preserve"> </w:t>
      </w:r>
      <w:r>
        <w:rPr>
          <w:sz w:val="36"/>
        </w:rPr>
        <w:t>lupa</w:t>
      </w:r>
      <w:r>
        <w:rPr>
          <w:spacing w:val="-4"/>
          <w:sz w:val="36"/>
        </w:rPr>
        <w:t xml:space="preserve"> </w:t>
      </w:r>
      <w:r>
        <w:rPr>
          <w:sz w:val="36"/>
        </w:rPr>
        <w:t>untuk</w:t>
      </w:r>
      <w:r>
        <w:rPr>
          <w:spacing w:val="-7"/>
          <w:sz w:val="36"/>
        </w:rPr>
        <w:t xml:space="preserve"> </w:t>
      </w:r>
      <w:r>
        <w:rPr>
          <w:sz w:val="36"/>
        </w:rPr>
        <w:t>menikmati</w:t>
      </w:r>
      <w:r>
        <w:rPr>
          <w:spacing w:val="-5"/>
          <w:sz w:val="36"/>
        </w:rPr>
        <w:t xml:space="preserve"> </w:t>
      </w:r>
      <w:r>
        <w:rPr>
          <w:sz w:val="36"/>
        </w:rPr>
        <w:t>proses</w:t>
      </w:r>
      <w:r>
        <w:rPr>
          <w:spacing w:val="-6"/>
          <w:sz w:val="36"/>
        </w:rPr>
        <w:t xml:space="preserve"> </w:t>
      </w:r>
      <w:r>
        <w:rPr>
          <w:sz w:val="36"/>
        </w:rPr>
        <w:t>belajar</w:t>
      </w:r>
      <w:r>
        <w:rPr>
          <w:spacing w:val="-7"/>
          <w:sz w:val="36"/>
        </w:rPr>
        <w:t xml:space="preserve"> </w:t>
      </w:r>
      <w:r>
        <w:rPr>
          <w:sz w:val="36"/>
        </w:rPr>
        <w:t>dan</w:t>
      </w:r>
      <w:r>
        <w:rPr>
          <w:spacing w:val="-5"/>
          <w:sz w:val="36"/>
        </w:rPr>
        <w:t xml:space="preserve"> </w:t>
      </w:r>
      <w:r>
        <w:rPr>
          <w:sz w:val="36"/>
        </w:rPr>
        <w:t>mengerjakan soal ini. Semoga berhasil dan sukses selalu!</w:t>
      </w:r>
    </w:p>
    <w:sectPr>
      <w:pgSz w:w="11910" w:h="16840"/>
      <w:pgMar w:top="1360" w:right="992" w:bottom="1500" w:left="992" w:header="729" w:footer="130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F3318">
    <w:pPr>
      <w:pStyle w:val="6"/>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685800</wp:posOffset>
              </wp:positionH>
              <wp:positionV relativeFrom="page">
                <wp:posOffset>9687560</wp:posOffset>
              </wp:positionV>
              <wp:extent cx="6224270" cy="73660"/>
              <wp:effectExtent l="0" t="0" r="0" b="0"/>
              <wp:wrapNone/>
              <wp:docPr id="3" name="Graphic 3"/>
              <wp:cNvGraphicFramePr/>
              <a:graphic xmlns:a="http://schemas.openxmlformats.org/drawingml/2006/main">
                <a:graphicData uri="http://schemas.microsoft.com/office/word/2010/wordprocessingShape">
                  <wps:wsp>
                    <wps:cNvSpPr/>
                    <wps:spPr>
                      <a:xfrm>
                        <a:off x="0" y="0"/>
                        <a:ext cx="6224270" cy="73660"/>
                      </a:xfrm>
                      <a:custGeom>
                        <a:avLst/>
                        <a:gdLst/>
                        <a:ahLst/>
                        <a:cxnLst/>
                        <a:rect l="l" t="t" r="r" b="b"/>
                        <a:pathLst>
                          <a:path w="6224270" h="73660">
                            <a:moveTo>
                              <a:pt x="6224016" y="0"/>
                            </a:moveTo>
                            <a:lnTo>
                              <a:pt x="3115945" y="0"/>
                            </a:lnTo>
                            <a:lnTo>
                              <a:pt x="0" y="0"/>
                            </a:lnTo>
                            <a:lnTo>
                              <a:pt x="0" y="73152"/>
                            </a:lnTo>
                            <a:lnTo>
                              <a:pt x="3115945" y="73152"/>
                            </a:lnTo>
                            <a:lnTo>
                              <a:pt x="6224016" y="73152"/>
                            </a:lnTo>
                            <a:lnTo>
                              <a:pt x="6224016" y="0"/>
                            </a:lnTo>
                            <a:close/>
                          </a:path>
                        </a:pathLst>
                      </a:custGeom>
                      <a:solidFill>
                        <a:srgbClr val="4471C4"/>
                      </a:solidFill>
                    </wps:spPr>
                    <wps:bodyPr wrap="square" lIns="0" tIns="0" rIns="0" bIns="0" rtlCol="0">
                      <a:noAutofit/>
                    </wps:bodyPr>
                  </wps:wsp>
                </a:graphicData>
              </a:graphic>
            </wp:anchor>
          </w:drawing>
        </mc:Choice>
        <mc:Fallback>
          <w:pict>
            <v:shape id="Graphic 3" o:spid="_x0000_s1026" o:spt="100" style="position:absolute;left:0pt;margin-left:54pt;margin-top:762.8pt;height:5.8pt;width:490.1pt;mso-position-horizontal-relative:page;mso-position-vertical-relative:page;z-index:-251655168;mso-width-relative:page;mso-height-relative:page;" fillcolor="#4471C4" filled="t" stroked="f" coordsize="6224270,73660" o:gfxdata="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kDAd9wAAAAOAQAADwAAAAAAAAABACAAAAAiAAAAZHJzL2Rv&#10;d25yZXYueG1sUEsBAhQAFAAAAAgAh07iQHEPIQg2AgAAOAUAAA4AAAAAAAAAAQAgAAAAKwEAAGRy&#10;cy9lMm9Eb2MueG1sUEsFBgAAAAAGAAYAWQEAANMFAAAAAA==&#10;" path="m6224016,0l3115945,0,0,0,0,73152,3115945,73152,6224016,73152,6224016,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746125</wp:posOffset>
              </wp:positionH>
              <wp:positionV relativeFrom="page">
                <wp:posOffset>9843135</wp:posOffset>
              </wp:positionV>
              <wp:extent cx="1574165" cy="153670"/>
              <wp:effectExtent l="0" t="0" r="0" b="0"/>
              <wp:wrapNone/>
              <wp:docPr id="4" name="Textbox 4"/>
              <wp:cNvGraphicFramePr/>
              <a:graphic xmlns:a="http://schemas.openxmlformats.org/drawingml/2006/main">
                <a:graphicData uri="http://schemas.microsoft.com/office/word/2010/wordprocessingShape">
                  <wps:wsp>
                    <wps:cNvSpPr txBox="1"/>
                    <wps:spPr>
                      <a:xfrm>
                        <a:off x="0" y="0"/>
                        <a:ext cx="1574165" cy="153670"/>
                      </a:xfrm>
                      <a:prstGeom prst="rect">
                        <a:avLst/>
                      </a:prstGeom>
                    </wps:spPr>
                    <wps:txbx>
                      <w:txbxContent>
                        <w:p w14:paraId="0E6CAA48">
                          <w:pPr>
                            <w:spacing w:before="14"/>
                            <w:ind w:left="20" w:right="0" w:firstLine="0"/>
                            <w:jc w:val="left"/>
                            <w:rPr>
                              <w:rFonts w:ascii="Arial MT"/>
                              <w:sz w:val="18"/>
                            </w:rPr>
                          </w:pPr>
                          <w:r>
                            <w:rPr>
                              <w:rFonts w:ascii="Arial MT"/>
                              <w:sz w:val="18"/>
                            </w:rPr>
                            <w:t>GILANG</w:t>
                          </w:r>
                          <w:r>
                            <w:rPr>
                              <w:rFonts w:ascii="Arial MT"/>
                              <w:spacing w:val="-4"/>
                              <w:sz w:val="18"/>
                            </w:rPr>
                            <w:t xml:space="preserve"> </w:t>
                          </w:r>
                          <w:r>
                            <w:rPr>
                              <w:rFonts w:ascii="Arial MT"/>
                              <w:sz w:val="18"/>
                            </w:rPr>
                            <w:t>BAGUS</w:t>
                          </w:r>
                          <w:r>
                            <w:rPr>
                              <w:rFonts w:ascii="Arial MT"/>
                              <w:spacing w:val="-1"/>
                              <w:sz w:val="18"/>
                            </w:rPr>
                            <w:t xml:space="preserve"> </w:t>
                          </w:r>
                          <w:r>
                            <w:rPr>
                              <w:rFonts w:ascii="Arial MT"/>
                              <w:spacing w:val="-2"/>
                              <w:sz w:val="18"/>
                            </w:rPr>
                            <w:t>RAMADHAN</w:t>
                          </w:r>
                        </w:p>
                      </w:txbxContent>
                    </wps:txbx>
                    <wps:bodyPr wrap="square" lIns="0" tIns="0" rIns="0" bIns="0" rtlCol="0">
                      <a:noAutofit/>
                    </wps:bodyPr>
                  </wps:wsp>
                </a:graphicData>
              </a:graphic>
            </wp:anchor>
          </w:drawing>
        </mc:Choice>
        <mc:Fallback>
          <w:pict>
            <v:shape id="Textbox 4" o:spid="_x0000_s1026" o:spt="202" type="#_x0000_t202" style="position:absolute;left:0pt;margin-left:58.75pt;margin-top:775.05pt;height:12.1pt;width:123.95pt;mso-position-horizontal-relative:page;mso-position-vertical-relative:page;z-index:-251655168;mso-width-relative:page;mso-height-relative:page;" filled="f" stroked="f" coordsize="21600,21600" o:gfxdata="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fRAXNtsAAAANAQAADwAAAAAAAAABACAAAAAiAAAAZHJzL2Rvd25yZXYueG1sUEsBAhQAFAAA&#10;AAgAh07iQFzvFLezAQAAdAMAAA4AAAAAAAAAAQAgAAAAKgEAAGRycy9lMm9Eb2MueG1sUEsFBgAA&#10;AAAGAAYAWQEAAE8FAAAAAA==&#10;">
              <v:fill on="f" focussize="0,0"/>
              <v:stroke on="f"/>
              <v:imagedata o:title=""/>
              <o:lock v:ext="edit" aspectratio="f"/>
              <v:textbox inset="0mm,0mm,0mm,0mm">
                <w:txbxContent>
                  <w:p w14:paraId="0E6CAA48">
                    <w:pPr>
                      <w:spacing w:before="14"/>
                      <w:ind w:left="20" w:right="0" w:firstLine="0"/>
                      <w:jc w:val="left"/>
                      <w:rPr>
                        <w:rFonts w:ascii="Arial MT"/>
                        <w:sz w:val="18"/>
                      </w:rPr>
                    </w:pPr>
                    <w:r>
                      <w:rPr>
                        <w:rFonts w:ascii="Arial MT"/>
                        <w:sz w:val="18"/>
                      </w:rPr>
                      <w:t>GILANG</w:t>
                    </w:r>
                    <w:r>
                      <w:rPr>
                        <w:rFonts w:ascii="Arial MT"/>
                        <w:spacing w:val="-4"/>
                        <w:sz w:val="18"/>
                      </w:rPr>
                      <w:t xml:space="preserve"> </w:t>
                    </w:r>
                    <w:r>
                      <w:rPr>
                        <w:rFonts w:ascii="Arial MT"/>
                        <w:sz w:val="18"/>
                      </w:rPr>
                      <w:t>BAGUS</w:t>
                    </w:r>
                    <w:r>
                      <w:rPr>
                        <w:rFonts w:ascii="Arial MT"/>
                        <w:spacing w:val="-1"/>
                        <w:sz w:val="18"/>
                      </w:rPr>
                      <w:t xml:space="preserve"> </w:t>
                    </w:r>
                    <w:r>
                      <w:rPr>
                        <w:rFonts w:ascii="Arial MT"/>
                        <w:spacing w:val="-2"/>
                        <w:sz w:val="18"/>
                      </w:rPr>
                      <w:t>RAMADHAN</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5825490</wp:posOffset>
              </wp:positionH>
              <wp:positionV relativeFrom="page">
                <wp:posOffset>9843135</wp:posOffset>
              </wp:positionV>
              <wp:extent cx="1025525" cy="153670"/>
              <wp:effectExtent l="0" t="0" r="0" b="0"/>
              <wp:wrapNone/>
              <wp:docPr id="5" name="Textbox 5"/>
              <wp:cNvGraphicFramePr/>
              <a:graphic xmlns:a="http://schemas.openxmlformats.org/drawingml/2006/main">
                <a:graphicData uri="http://schemas.microsoft.com/office/word/2010/wordprocessingShape">
                  <wps:wsp>
                    <wps:cNvSpPr txBox="1"/>
                    <wps:spPr>
                      <a:xfrm>
                        <a:off x="0" y="0"/>
                        <a:ext cx="1025525" cy="153670"/>
                      </a:xfrm>
                      <a:prstGeom prst="rect">
                        <a:avLst/>
                      </a:prstGeom>
                    </wps:spPr>
                    <wps:txbx>
                      <w:txbxContent>
                        <w:p w14:paraId="3E8D9B59">
                          <w:pPr>
                            <w:spacing w:before="14"/>
                            <w:ind w:left="20" w:right="0" w:firstLine="0"/>
                            <w:jc w:val="left"/>
                            <w:rPr>
                              <w:rFonts w:ascii="Arial"/>
                              <w:b/>
                              <w:sz w:val="18"/>
                            </w:rPr>
                          </w:pPr>
                          <w:r>
                            <w:rPr>
                              <w:rFonts w:ascii="Arial MT"/>
                              <w:sz w:val="18"/>
                            </w:rPr>
                            <w:t>Halaman</w:t>
                          </w:r>
                          <w:r>
                            <w:rPr>
                              <w:rFonts w:ascii="Arial MT"/>
                              <w:spacing w:val="-3"/>
                              <w:sz w:val="18"/>
                            </w:rPr>
                            <w:t xml:space="preserve"> </w:t>
                          </w:r>
                          <w:r>
                            <w:rPr>
                              <w:rFonts w:ascii="Arial"/>
                              <w:b/>
                              <w:sz w:val="18"/>
                            </w:rPr>
                            <w:fldChar w:fldCharType="begin"/>
                          </w:r>
                          <w:r>
                            <w:rPr>
                              <w:rFonts w:ascii="Arial"/>
                              <w:b/>
                              <w:sz w:val="18"/>
                            </w:rPr>
                            <w:instrText xml:space="preserve"> PAGE </w:instrText>
                          </w:r>
                          <w:r>
                            <w:rPr>
                              <w:rFonts w:ascii="Arial"/>
                              <w:b/>
                              <w:sz w:val="18"/>
                            </w:rPr>
                            <w:fldChar w:fldCharType="separate"/>
                          </w:r>
                          <w:r>
                            <w:rPr>
                              <w:rFonts w:ascii="Arial"/>
                              <w:b/>
                              <w:sz w:val="18"/>
                            </w:rPr>
                            <w:t>10</w:t>
                          </w:r>
                          <w:r>
                            <w:rPr>
                              <w:rFonts w:ascii="Arial"/>
                              <w:b/>
                              <w:sz w:val="18"/>
                            </w:rPr>
                            <w:fldChar w:fldCharType="end"/>
                          </w:r>
                          <w:r>
                            <w:rPr>
                              <w:rFonts w:ascii="Arial"/>
                              <w:b/>
                              <w:spacing w:val="-1"/>
                              <w:sz w:val="18"/>
                            </w:rPr>
                            <w:t xml:space="preserve"> </w:t>
                          </w:r>
                          <w:r>
                            <w:rPr>
                              <w:rFonts w:ascii="Arial MT"/>
                              <w:sz w:val="18"/>
                            </w:rPr>
                            <w:t>dari</w:t>
                          </w:r>
                          <w:r>
                            <w:rPr>
                              <w:rFonts w:ascii="Arial MT"/>
                              <w:spacing w:val="-1"/>
                              <w:sz w:val="18"/>
                            </w:rPr>
                            <w:t xml:space="preserve"> </w:t>
                          </w:r>
                          <w:r>
                            <w:rPr>
                              <w:rFonts w:ascii="Arial"/>
                              <w:b/>
                              <w:spacing w:val="-5"/>
                              <w:sz w:val="18"/>
                            </w:rPr>
                            <w:fldChar w:fldCharType="begin"/>
                          </w:r>
                          <w:r>
                            <w:rPr>
                              <w:rFonts w:ascii="Arial"/>
                              <w:b/>
                              <w:spacing w:val="-5"/>
                              <w:sz w:val="18"/>
                            </w:rPr>
                            <w:instrText xml:space="preserve"> NUMPAGES </w:instrText>
                          </w:r>
                          <w:r>
                            <w:rPr>
                              <w:rFonts w:ascii="Arial"/>
                              <w:b/>
                              <w:spacing w:val="-5"/>
                              <w:sz w:val="18"/>
                            </w:rPr>
                            <w:fldChar w:fldCharType="separate"/>
                          </w:r>
                          <w:r>
                            <w:rPr>
                              <w:rFonts w:ascii="Arial"/>
                              <w:b/>
                              <w:spacing w:val="-5"/>
                              <w:sz w:val="18"/>
                            </w:rPr>
                            <w:t>11</w:t>
                          </w:r>
                          <w:r>
                            <w:rPr>
                              <w:rFonts w:ascii="Arial"/>
                              <w:b/>
                              <w:spacing w:val="-5"/>
                              <w:sz w:val="18"/>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458.7pt;margin-top:775.05pt;height:12.1pt;width:80.75pt;mso-position-horizontal-relative:page;mso-position-vertical-relative:page;z-index:-251654144;mso-width-relative:page;mso-height-relative:page;" filled="f" stroked="f" coordsize="21600,21600" o:gfxdata="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kkBynbAAAADgEAAA8AAAAAAAAAAQAgAAAAIgAAAGRycy9kb3ducmV2LnhtbFBLAQIUABQAAAAI&#10;AIdO4kCtJBSksQEAAHQDAAAOAAAAAAAAAAEAIAAAACoBAABkcnMvZTJvRG9jLnhtbFBLBQYAAAAA&#10;BgAGAFkBAABNBQAAAAA=&#10;">
              <v:fill on="f" focussize="0,0"/>
              <v:stroke on="f"/>
              <v:imagedata o:title=""/>
              <o:lock v:ext="edit" aspectratio="f"/>
              <v:textbox inset="0mm,0mm,0mm,0mm">
                <w:txbxContent>
                  <w:p w14:paraId="3E8D9B59">
                    <w:pPr>
                      <w:spacing w:before="14"/>
                      <w:ind w:left="20" w:right="0" w:firstLine="0"/>
                      <w:jc w:val="left"/>
                      <w:rPr>
                        <w:rFonts w:ascii="Arial"/>
                        <w:b/>
                        <w:sz w:val="18"/>
                      </w:rPr>
                    </w:pPr>
                    <w:r>
                      <w:rPr>
                        <w:rFonts w:ascii="Arial MT"/>
                        <w:sz w:val="18"/>
                      </w:rPr>
                      <w:t>Halaman</w:t>
                    </w:r>
                    <w:r>
                      <w:rPr>
                        <w:rFonts w:ascii="Arial MT"/>
                        <w:spacing w:val="-3"/>
                        <w:sz w:val="18"/>
                      </w:rPr>
                      <w:t xml:space="preserve"> </w:t>
                    </w:r>
                    <w:r>
                      <w:rPr>
                        <w:rFonts w:ascii="Arial"/>
                        <w:b/>
                        <w:sz w:val="18"/>
                      </w:rPr>
                      <w:fldChar w:fldCharType="begin"/>
                    </w:r>
                    <w:r>
                      <w:rPr>
                        <w:rFonts w:ascii="Arial"/>
                        <w:b/>
                        <w:sz w:val="18"/>
                      </w:rPr>
                      <w:instrText xml:space="preserve"> PAGE </w:instrText>
                    </w:r>
                    <w:r>
                      <w:rPr>
                        <w:rFonts w:ascii="Arial"/>
                        <w:b/>
                        <w:sz w:val="18"/>
                      </w:rPr>
                      <w:fldChar w:fldCharType="separate"/>
                    </w:r>
                    <w:r>
                      <w:rPr>
                        <w:rFonts w:ascii="Arial"/>
                        <w:b/>
                        <w:sz w:val="18"/>
                      </w:rPr>
                      <w:t>10</w:t>
                    </w:r>
                    <w:r>
                      <w:rPr>
                        <w:rFonts w:ascii="Arial"/>
                        <w:b/>
                        <w:sz w:val="18"/>
                      </w:rPr>
                      <w:fldChar w:fldCharType="end"/>
                    </w:r>
                    <w:r>
                      <w:rPr>
                        <w:rFonts w:ascii="Arial"/>
                        <w:b/>
                        <w:spacing w:val="-1"/>
                        <w:sz w:val="18"/>
                      </w:rPr>
                      <w:t xml:space="preserve"> </w:t>
                    </w:r>
                    <w:r>
                      <w:rPr>
                        <w:rFonts w:ascii="Arial MT"/>
                        <w:sz w:val="18"/>
                      </w:rPr>
                      <w:t>dari</w:t>
                    </w:r>
                    <w:r>
                      <w:rPr>
                        <w:rFonts w:ascii="Arial MT"/>
                        <w:spacing w:val="-1"/>
                        <w:sz w:val="18"/>
                      </w:rPr>
                      <w:t xml:space="preserve"> </w:t>
                    </w:r>
                    <w:r>
                      <w:rPr>
                        <w:rFonts w:ascii="Arial"/>
                        <w:b/>
                        <w:spacing w:val="-5"/>
                        <w:sz w:val="18"/>
                      </w:rPr>
                      <w:fldChar w:fldCharType="begin"/>
                    </w:r>
                    <w:r>
                      <w:rPr>
                        <w:rFonts w:ascii="Arial"/>
                        <w:b/>
                        <w:spacing w:val="-5"/>
                        <w:sz w:val="18"/>
                      </w:rPr>
                      <w:instrText xml:space="preserve"> NUMPAGES </w:instrText>
                    </w:r>
                    <w:r>
                      <w:rPr>
                        <w:rFonts w:ascii="Arial"/>
                        <w:b/>
                        <w:spacing w:val="-5"/>
                        <w:sz w:val="18"/>
                      </w:rPr>
                      <w:fldChar w:fldCharType="separate"/>
                    </w:r>
                    <w:r>
                      <w:rPr>
                        <w:rFonts w:ascii="Arial"/>
                        <w:b/>
                        <w:spacing w:val="-5"/>
                        <w:sz w:val="18"/>
                      </w:rPr>
                      <w:t>11</w:t>
                    </w:r>
                    <w:r>
                      <w:rPr>
                        <w:rFonts w:ascii="Arial"/>
                        <w:b/>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3650A">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673100</wp:posOffset>
              </wp:positionH>
              <wp:positionV relativeFrom="page">
                <wp:posOffset>450215</wp:posOffset>
              </wp:positionV>
              <wp:extent cx="282067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820670" cy="194310"/>
                      </a:xfrm>
                      <a:prstGeom prst="rect">
                        <a:avLst/>
                      </a:prstGeom>
                    </wps:spPr>
                    <wps:txbx>
                      <w:txbxContent>
                        <w:p w14:paraId="560CA7E6">
                          <w:pPr>
                            <w:pStyle w:val="6"/>
                            <w:spacing w:before="10"/>
                            <w:ind w:left="20"/>
                          </w:pPr>
                          <w:r>
                            <w:rPr>
                              <w:color w:val="4471C4"/>
                            </w:rPr>
                            <w:t>PRAKTIKUM</w:t>
                          </w:r>
                          <w:r>
                            <w:rPr>
                              <w:color w:val="4471C4"/>
                              <w:spacing w:val="-2"/>
                            </w:rPr>
                            <w:t xml:space="preserve"> </w:t>
                          </w:r>
                          <w:r>
                            <w:rPr>
                              <w:color w:val="4471C4"/>
                            </w:rPr>
                            <w:t>1</w:t>
                          </w:r>
                          <w:r>
                            <w:rPr>
                              <w:color w:val="4471C4"/>
                              <w:spacing w:val="-2"/>
                            </w:rPr>
                            <w:t xml:space="preserve"> </w:t>
                          </w:r>
                          <w:r>
                            <w:rPr>
                              <w:color w:val="4471C4"/>
                            </w:rPr>
                            <w:t>–</w:t>
                          </w:r>
                          <w:r>
                            <w:rPr>
                              <w:color w:val="4471C4"/>
                              <w:spacing w:val="-2"/>
                            </w:rPr>
                            <w:t xml:space="preserve"> </w:t>
                          </w:r>
                          <w:r>
                            <w:rPr>
                              <w:color w:val="4471C4"/>
                            </w:rPr>
                            <w:t>SETUP</w:t>
                          </w:r>
                          <w:r>
                            <w:rPr>
                              <w:color w:val="4471C4"/>
                              <w:spacing w:val="-1"/>
                            </w:rPr>
                            <w:t xml:space="preserve"> </w:t>
                          </w:r>
                          <w:r>
                            <w:rPr>
                              <w:color w:val="4471C4"/>
                              <w:spacing w:val="-2"/>
                            </w:rPr>
                            <w:t>ENVIRONMENT</w:t>
                          </w:r>
                        </w:p>
                      </w:txbxContent>
                    </wps:txbx>
                    <wps:bodyPr wrap="square" lIns="0" tIns="0" rIns="0" bIns="0" rtlCol="0">
                      <a:noAutofit/>
                    </wps:bodyPr>
                  </wps:wsp>
                </a:graphicData>
              </a:graphic>
            </wp:anchor>
          </w:drawing>
        </mc:Choice>
        <mc:Fallback>
          <w:pict>
            <v:shape id="Textbox 1" o:spid="_x0000_s1026" o:spt="202" type="#_x0000_t202" style="position:absolute;left:0pt;margin-left:53pt;margin-top:35.45pt;height:15.3pt;width:222.1pt;mso-position-horizontal-relative:page;mso-position-vertical-relative:page;z-index:-251656192;mso-width-relative:page;mso-height-relative:page;" filled="f" stroked="f" coordsize="21600,21600" o:gfxdata="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Sy&#10;AOrXAAAACgEAAA8AAAAAAAAAAQAgAAAAIgAAAGRycy9kb3ducmV2LnhtbFBLAQIUABQAAAAIAIdO&#10;4kCDQsLOsgEAAHQDAAAOAAAAAAAAAAEAIAAAACYBAABkcnMvZTJvRG9jLnhtbFBLBQYAAAAABgAG&#10;AFkBAABKBQAAAAA=&#10;">
              <v:fill on="f" focussize="0,0"/>
              <v:stroke on="f"/>
              <v:imagedata o:title=""/>
              <o:lock v:ext="edit" aspectratio="f"/>
              <v:textbox inset="0mm,0mm,0mm,0mm">
                <w:txbxContent>
                  <w:p w14:paraId="560CA7E6">
                    <w:pPr>
                      <w:pStyle w:val="6"/>
                      <w:spacing w:before="10"/>
                      <w:ind w:left="20"/>
                    </w:pPr>
                    <w:r>
                      <w:rPr>
                        <w:color w:val="4471C4"/>
                      </w:rPr>
                      <w:t>PRAKTIKUM</w:t>
                    </w:r>
                    <w:r>
                      <w:rPr>
                        <w:color w:val="4471C4"/>
                        <w:spacing w:val="-2"/>
                      </w:rPr>
                      <w:t xml:space="preserve"> </w:t>
                    </w:r>
                    <w:r>
                      <w:rPr>
                        <w:color w:val="4471C4"/>
                      </w:rPr>
                      <w:t>1</w:t>
                    </w:r>
                    <w:r>
                      <w:rPr>
                        <w:color w:val="4471C4"/>
                        <w:spacing w:val="-2"/>
                      </w:rPr>
                      <w:t xml:space="preserve"> </w:t>
                    </w:r>
                    <w:r>
                      <w:rPr>
                        <w:color w:val="4471C4"/>
                      </w:rPr>
                      <w:t>–</w:t>
                    </w:r>
                    <w:r>
                      <w:rPr>
                        <w:color w:val="4471C4"/>
                        <w:spacing w:val="-2"/>
                      </w:rPr>
                      <w:t xml:space="preserve"> </w:t>
                    </w:r>
                    <w:r>
                      <w:rPr>
                        <w:color w:val="4471C4"/>
                      </w:rPr>
                      <w:t>SETUP</w:t>
                    </w:r>
                    <w:r>
                      <w:rPr>
                        <w:color w:val="4471C4"/>
                        <w:spacing w:val="-1"/>
                      </w:rPr>
                      <w:t xml:space="preserve"> </w:t>
                    </w:r>
                    <w:r>
                      <w:rPr>
                        <w:color w:val="4471C4"/>
                        <w:spacing w:val="-2"/>
                      </w:rPr>
                      <w:t>ENVIRONMENT</w:t>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6097905</wp:posOffset>
              </wp:positionH>
              <wp:positionV relativeFrom="page">
                <wp:posOffset>450215</wp:posOffset>
              </wp:positionV>
              <wp:extent cx="824230" cy="194310"/>
              <wp:effectExtent l="0" t="0" r="0" b="0"/>
              <wp:wrapNone/>
              <wp:docPr id="2" name="Textbox 2"/>
              <wp:cNvGraphicFramePr/>
              <a:graphic xmlns:a="http://schemas.openxmlformats.org/drawingml/2006/main">
                <a:graphicData uri="http://schemas.microsoft.com/office/word/2010/wordprocessingShape">
                  <wps:wsp>
                    <wps:cNvSpPr txBox="1"/>
                    <wps:spPr>
                      <a:xfrm>
                        <a:off x="0" y="0"/>
                        <a:ext cx="824230" cy="194310"/>
                      </a:xfrm>
                      <a:prstGeom prst="rect">
                        <a:avLst/>
                      </a:prstGeom>
                    </wps:spPr>
                    <wps:txbx>
                      <w:txbxContent>
                        <w:p w14:paraId="4EC24CB1">
                          <w:pPr>
                            <w:pStyle w:val="6"/>
                            <w:spacing w:before="10"/>
                            <w:ind w:left="20"/>
                          </w:pPr>
                          <w:r>
                            <w:rPr>
                              <w:color w:val="4471C4"/>
                            </w:rPr>
                            <w:t>Feb</w:t>
                          </w:r>
                          <w:r>
                            <w:rPr>
                              <w:color w:val="4471C4"/>
                              <w:spacing w:val="-2"/>
                            </w:rPr>
                            <w:t xml:space="preserve"> </w:t>
                          </w:r>
                          <w:r>
                            <w:rPr>
                              <w:color w:val="4471C4"/>
                            </w:rPr>
                            <w:t>01,</w:t>
                          </w:r>
                          <w:r>
                            <w:rPr>
                              <w:color w:val="4471C4"/>
                              <w:spacing w:val="-1"/>
                            </w:rPr>
                            <w:t xml:space="preserve"> </w:t>
                          </w:r>
                          <w:r>
                            <w:rPr>
                              <w:color w:val="4471C4"/>
                              <w:spacing w:val="-4"/>
                            </w:rPr>
                            <w:t>2024</w:t>
                          </w:r>
                        </w:p>
                      </w:txbxContent>
                    </wps:txbx>
                    <wps:bodyPr wrap="square" lIns="0" tIns="0" rIns="0" bIns="0" rtlCol="0">
                      <a:noAutofit/>
                    </wps:bodyPr>
                  </wps:wsp>
                </a:graphicData>
              </a:graphic>
            </wp:anchor>
          </w:drawing>
        </mc:Choice>
        <mc:Fallback>
          <w:pict>
            <v:shape id="Textbox 2" o:spid="_x0000_s1026" o:spt="202" type="#_x0000_t202" style="position:absolute;left:0pt;margin-left:480.15pt;margin-top:35.45pt;height:15.3pt;width:64.9pt;mso-position-horizontal-relative:page;mso-position-vertical-relative:page;z-index:-251656192;mso-width-relative:page;mso-height-relative:page;" filled="f" stroked="f" coordsize="21600,21600" o:gfxdata="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m&#10;eFZu2QAAAAsBAAAPAAAAAAAAAAEAIAAAACIAAABkcnMvZG93bnJldi54bWxQSwECFAAUAAAACACH&#10;TuJA4+OYi7EBAABzAwAADgAAAAAAAAABACAAAAAoAQAAZHJzL2Uyb0RvYy54bWxQSwUGAAAAAAYA&#10;BgBZAQAASwUAAAAA&#10;">
              <v:fill on="f" focussize="0,0"/>
              <v:stroke on="f"/>
              <v:imagedata o:title=""/>
              <o:lock v:ext="edit" aspectratio="f"/>
              <v:textbox inset="0mm,0mm,0mm,0mm">
                <w:txbxContent>
                  <w:p w14:paraId="4EC24CB1">
                    <w:pPr>
                      <w:pStyle w:val="6"/>
                      <w:spacing w:before="10"/>
                      <w:ind w:left="20"/>
                    </w:pPr>
                    <w:r>
                      <w:rPr>
                        <w:color w:val="4471C4"/>
                      </w:rPr>
                      <w:t>Feb</w:t>
                    </w:r>
                    <w:r>
                      <w:rPr>
                        <w:color w:val="4471C4"/>
                        <w:spacing w:val="-2"/>
                      </w:rPr>
                      <w:t xml:space="preserve"> </w:t>
                    </w:r>
                    <w:r>
                      <w:rPr>
                        <w:color w:val="4471C4"/>
                      </w:rPr>
                      <w:t>01,</w:t>
                    </w:r>
                    <w:r>
                      <w:rPr>
                        <w:color w:val="4471C4"/>
                        <w:spacing w:val="-1"/>
                      </w:rPr>
                      <w:t xml:space="preserve"> </w:t>
                    </w:r>
                    <w:r>
                      <w:rPr>
                        <w:color w:val="4471C4"/>
                        <w:spacing w:val="-4"/>
                      </w:rPr>
                      <w:t>2024</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448" w:hanging="361"/>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388" w:hanging="361"/>
      </w:pPr>
      <w:rPr>
        <w:rFonts w:hint="default"/>
        <w:lang w:val="id" w:eastAsia="en-US" w:bidi="ar-SA"/>
      </w:rPr>
    </w:lvl>
    <w:lvl w:ilvl="2" w:tentative="0">
      <w:start w:val="0"/>
      <w:numFmt w:val="bullet"/>
      <w:lvlText w:val="•"/>
      <w:lvlJc w:val="left"/>
      <w:pPr>
        <w:ind w:left="2336" w:hanging="361"/>
      </w:pPr>
      <w:rPr>
        <w:rFonts w:hint="default"/>
        <w:lang w:val="id" w:eastAsia="en-US" w:bidi="ar-SA"/>
      </w:rPr>
    </w:lvl>
    <w:lvl w:ilvl="3" w:tentative="0">
      <w:start w:val="0"/>
      <w:numFmt w:val="bullet"/>
      <w:lvlText w:val="•"/>
      <w:lvlJc w:val="left"/>
      <w:pPr>
        <w:ind w:left="3284" w:hanging="361"/>
      </w:pPr>
      <w:rPr>
        <w:rFonts w:hint="default"/>
        <w:lang w:val="id" w:eastAsia="en-US" w:bidi="ar-SA"/>
      </w:rPr>
    </w:lvl>
    <w:lvl w:ilvl="4" w:tentative="0">
      <w:start w:val="0"/>
      <w:numFmt w:val="bullet"/>
      <w:lvlText w:val="•"/>
      <w:lvlJc w:val="left"/>
      <w:pPr>
        <w:ind w:left="4232" w:hanging="361"/>
      </w:pPr>
      <w:rPr>
        <w:rFonts w:hint="default"/>
        <w:lang w:val="id" w:eastAsia="en-US" w:bidi="ar-SA"/>
      </w:rPr>
    </w:lvl>
    <w:lvl w:ilvl="5" w:tentative="0">
      <w:start w:val="0"/>
      <w:numFmt w:val="bullet"/>
      <w:lvlText w:val="•"/>
      <w:lvlJc w:val="left"/>
      <w:pPr>
        <w:ind w:left="5181" w:hanging="361"/>
      </w:pPr>
      <w:rPr>
        <w:rFonts w:hint="default"/>
        <w:lang w:val="id" w:eastAsia="en-US" w:bidi="ar-SA"/>
      </w:rPr>
    </w:lvl>
    <w:lvl w:ilvl="6" w:tentative="0">
      <w:start w:val="0"/>
      <w:numFmt w:val="bullet"/>
      <w:lvlText w:val="•"/>
      <w:lvlJc w:val="left"/>
      <w:pPr>
        <w:ind w:left="6129" w:hanging="361"/>
      </w:pPr>
      <w:rPr>
        <w:rFonts w:hint="default"/>
        <w:lang w:val="id" w:eastAsia="en-US" w:bidi="ar-SA"/>
      </w:rPr>
    </w:lvl>
    <w:lvl w:ilvl="7" w:tentative="0">
      <w:start w:val="0"/>
      <w:numFmt w:val="bullet"/>
      <w:lvlText w:val="•"/>
      <w:lvlJc w:val="left"/>
      <w:pPr>
        <w:ind w:left="7077" w:hanging="361"/>
      </w:pPr>
      <w:rPr>
        <w:rFonts w:hint="default"/>
        <w:lang w:val="id" w:eastAsia="en-US" w:bidi="ar-SA"/>
      </w:rPr>
    </w:lvl>
    <w:lvl w:ilvl="8" w:tentative="0">
      <w:start w:val="0"/>
      <w:numFmt w:val="bullet"/>
      <w:lvlText w:val="•"/>
      <w:lvlJc w:val="left"/>
      <w:pPr>
        <w:ind w:left="8025" w:hanging="361"/>
      </w:pPr>
      <w:rPr>
        <w:rFonts w:hint="default"/>
        <w:lang w:val="id" w:eastAsia="en-US" w:bidi="ar-SA"/>
      </w:rPr>
    </w:lvl>
  </w:abstractNum>
  <w:abstractNum w:abstractNumId="1">
    <w:nsid w:val="BF205925"/>
    <w:multiLevelType w:val="multilevel"/>
    <w:tmpl w:val="BF205925"/>
    <w:lvl w:ilvl="0" w:tentative="0">
      <w:start w:val="1"/>
      <w:numFmt w:val="decimal"/>
      <w:lvlText w:val="%1."/>
      <w:lvlJc w:val="left"/>
      <w:pPr>
        <w:ind w:left="448" w:hanging="361"/>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388" w:hanging="361"/>
      </w:pPr>
      <w:rPr>
        <w:rFonts w:hint="default"/>
        <w:lang w:val="id" w:eastAsia="en-US" w:bidi="ar-SA"/>
      </w:rPr>
    </w:lvl>
    <w:lvl w:ilvl="2" w:tentative="0">
      <w:start w:val="0"/>
      <w:numFmt w:val="bullet"/>
      <w:lvlText w:val="•"/>
      <w:lvlJc w:val="left"/>
      <w:pPr>
        <w:ind w:left="2336" w:hanging="361"/>
      </w:pPr>
      <w:rPr>
        <w:rFonts w:hint="default"/>
        <w:lang w:val="id" w:eastAsia="en-US" w:bidi="ar-SA"/>
      </w:rPr>
    </w:lvl>
    <w:lvl w:ilvl="3" w:tentative="0">
      <w:start w:val="0"/>
      <w:numFmt w:val="bullet"/>
      <w:lvlText w:val="•"/>
      <w:lvlJc w:val="left"/>
      <w:pPr>
        <w:ind w:left="3284" w:hanging="361"/>
      </w:pPr>
      <w:rPr>
        <w:rFonts w:hint="default"/>
        <w:lang w:val="id" w:eastAsia="en-US" w:bidi="ar-SA"/>
      </w:rPr>
    </w:lvl>
    <w:lvl w:ilvl="4" w:tentative="0">
      <w:start w:val="0"/>
      <w:numFmt w:val="bullet"/>
      <w:lvlText w:val="•"/>
      <w:lvlJc w:val="left"/>
      <w:pPr>
        <w:ind w:left="4232" w:hanging="361"/>
      </w:pPr>
      <w:rPr>
        <w:rFonts w:hint="default"/>
        <w:lang w:val="id" w:eastAsia="en-US" w:bidi="ar-SA"/>
      </w:rPr>
    </w:lvl>
    <w:lvl w:ilvl="5" w:tentative="0">
      <w:start w:val="0"/>
      <w:numFmt w:val="bullet"/>
      <w:lvlText w:val="•"/>
      <w:lvlJc w:val="left"/>
      <w:pPr>
        <w:ind w:left="5181" w:hanging="361"/>
      </w:pPr>
      <w:rPr>
        <w:rFonts w:hint="default"/>
        <w:lang w:val="id" w:eastAsia="en-US" w:bidi="ar-SA"/>
      </w:rPr>
    </w:lvl>
    <w:lvl w:ilvl="6" w:tentative="0">
      <w:start w:val="0"/>
      <w:numFmt w:val="bullet"/>
      <w:lvlText w:val="•"/>
      <w:lvlJc w:val="left"/>
      <w:pPr>
        <w:ind w:left="6129" w:hanging="361"/>
      </w:pPr>
      <w:rPr>
        <w:rFonts w:hint="default"/>
        <w:lang w:val="id" w:eastAsia="en-US" w:bidi="ar-SA"/>
      </w:rPr>
    </w:lvl>
    <w:lvl w:ilvl="7" w:tentative="0">
      <w:start w:val="0"/>
      <w:numFmt w:val="bullet"/>
      <w:lvlText w:val="•"/>
      <w:lvlJc w:val="left"/>
      <w:pPr>
        <w:ind w:left="7077" w:hanging="361"/>
      </w:pPr>
      <w:rPr>
        <w:rFonts w:hint="default"/>
        <w:lang w:val="id" w:eastAsia="en-US" w:bidi="ar-SA"/>
      </w:rPr>
    </w:lvl>
    <w:lvl w:ilvl="8" w:tentative="0">
      <w:start w:val="0"/>
      <w:numFmt w:val="bullet"/>
      <w:lvlText w:val="•"/>
      <w:lvlJc w:val="left"/>
      <w:pPr>
        <w:ind w:left="8025" w:hanging="361"/>
      </w:pPr>
      <w:rPr>
        <w:rFonts w:hint="default"/>
        <w:lang w:val="id" w:eastAsia="en-US" w:bidi="ar-SA"/>
      </w:rPr>
    </w:lvl>
  </w:abstractNum>
  <w:abstractNum w:abstractNumId="2">
    <w:nsid w:val="CF092B84"/>
    <w:multiLevelType w:val="multilevel"/>
    <w:tmpl w:val="CF092B84"/>
    <w:lvl w:ilvl="0" w:tentative="0">
      <w:start w:val="1"/>
      <w:numFmt w:val="decimal"/>
      <w:lvlText w:val="%1."/>
      <w:lvlJc w:val="left"/>
      <w:pPr>
        <w:ind w:left="448" w:hanging="361"/>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388" w:hanging="361"/>
      </w:pPr>
      <w:rPr>
        <w:rFonts w:hint="default"/>
        <w:lang w:val="id" w:eastAsia="en-US" w:bidi="ar-SA"/>
      </w:rPr>
    </w:lvl>
    <w:lvl w:ilvl="2" w:tentative="0">
      <w:start w:val="0"/>
      <w:numFmt w:val="bullet"/>
      <w:lvlText w:val="•"/>
      <w:lvlJc w:val="left"/>
      <w:pPr>
        <w:ind w:left="2336" w:hanging="361"/>
      </w:pPr>
      <w:rPr>
        <w:rFonts w:hint="default"/>
        <w:lang w:val="id" w:eastAsia="en-US" w:bidi="ar-SA"/>
      </w:rPr>
    </w:lvl>
    <w:lvl w:ilvl="3" w:tentative="0">
      <w:start w:val="0"/>
      <w:numFmt w:val="bullet"/>
      <w:lvlText w:val="•"/>
      <w:lvlJc w:val="left"/>
      <w:pPr>
        <w:ind w:left="3284" w:hanging="361"/>
      </w:pPr>
      <w:rPr>
        <w:rFonts w:hint="default"/>
        <w:lang w:val="id" w:eastAsia="en-US" w:bidi="ar-SA"/>
      </w:rPr>
    </w:lvl>
    <w:lvl w:ilvl="4" w:tentative="0">
      <w:start w:val="0"/>
      <w:numFmt w:val="bullet"/>
      <w:lvlText w:val="•"/>
      <w:lvlJc w:val="left"/>
      <w:pPr>
        <w:ind w:left="4232" w:hanging="361"/>
      </w:pPr>
      <w:rPr>
        <w:rFonts w:hint="default"/>
        <w:lang w:val="id" w:eastAsia="en-US" w:bidi="ar-SA"/>
      </w:rPr>
    </w:lvl>
    <w:lvl w:ilvl="5" w:tentative="0">
      <w:start w:val="0"/>
      <w:numFmt w:val="bullet"/>
      <w:lvlText w:val="•"/>
      <w:lvlJc w:val="left"/>
      <w:pPr>
        <w:ind w:left="5181" w:hanging="361"/>
      </w:pPr>
      <w:rPr>
        <w:rFonts w:hint="default"/>
        <w:lang w:val="id" w:eastAsia="en-US" w:bidi="ar-SA"/>
      </w:rPr>
    </w:lvl>
    <w:lvl w:ilvl="6" w:tentative="0">
      <w:start w:val="0"/>
      <w:numFmt w:val="bullet"/>
      <w:lvlText w:val="•"/>
      <w:lvlJc w:val="left"/>
      <w:pPr>
        <w:ind w:left="6129" w:hanging="361"/>
      </w:pPr>
      <w:rPr>
        <w:rFonts w:hint="default"/>
        <w:lang w:val="id" w:eastAsia="en-US" w:bidi="ar-SA"/>
      </w:rPr>
    </w:lvl>
    <w:lvl w:ilvl="7" w:tentative="0">
      <w:start w:val="0"/>
      <w:numFmt w:val="bullet"/>
      <w:lvlText w:val="•"/>
      <w:lvlJc w:val="left"/>
      <w:pPr>
        <w:ind w:left="7077" w:hanging="361"/>
      </w:pPr>
      <w:rPr>
        <w:rFonts w:hint="default"/>
        <w:lang w:val="id" w:eastAsia="en-US" w:bidi="ar-SA"/>
      </w:rPr>
    </w:lvl>
    <w:lvl w:ilvl="8" w:tentative="0">
      <w:start w:val="0"/>
      <w:numFmt w:val="bullet"/>
      <w:lvlText w:val="•"/>
      <w:lvlJc w:val="left"/>
      <w:pPr>
        <w:ind w:left="8025" w:hanging="361"/>
      </w:pPr>
      <w:rPr>
        <w:rFonts w:hint="default"/>
        <w:lang w:val="id" w:eastAsia="en-US" w:bidi="ar-SA"/>
      </w:rPr>
    </w:lvl>
  </w:abstractNum>
  <w:abstractNum w:abstractNumId="3">
    <w:nsid w:val="0053208E"/>
    <w:multiLevelType w:val="multilevel"/>
    <w:tmpl w:val="0053208E"/>
    <w:lvl w:ilvl="0" w:tentative="0">
      <w:start w:val="0"/>
      <w:numFmt w:val="bullet"/>
      <w:lvlText w:val="•"/>
      <w:lvlJc w:val="left"/>
      <w:pPr>
        <w:ind w:left="808" w:hanging="360"/>
      </w:pPr>
      <w:rPr>
        <w:rFonts w:hint="default" w:ascii="Arial MT" w:hAnsi="Arial MT" w:eastAsia="Arial MT" w:cs="Arial MT"/>
        <w:b w:val="0"/>
        <w:bCs w:val="0"/>
        <w:i w:val="0"/>
        <w:iCs w:val="0"/>
        <w:spacing w:val="0"/>
        <w:w w:val="100"/>
        <w:sz w:val="22"/>
        <w:szCs w:val="22"/>
        <w:lang w:val="id" w:eastAsia="en-US" w:bidi="ar-SA"/>
      </w:rPr>
    </w:lvl>
    <w:lvl w:ilvl="1" w:tentative="0">
      <w:start w:val="0"/>
      <w:numFmt w:val="bullet"/>
      <w:lvlText w:val="•"/>
      <w:lvlJc w:val="left"/>
      <w:pPr>
        <w:ind w:left="1712" w:hanging="360"/>
      </w:pPr>
      <w:rPr>
        <w:rFonts w:hint="default"/>
        <w:lang w:val="id" w:eastAsia="en-US" w:bidi="ar-SA"/>
      </w:rPr>
    </w:lvl>
    <w:lvl w:ilvl="2" w:tentative="0">
      <w:start w:val="0"/>
      <w:numFmt w:val="bullet"/>
      <w:lvlText w:val="•"/>
      <w:lvlJc w:val="left"/>
      <w:pPr>
        <w:ind w:left="2624" w:hanging="360"/>
      </w:pPr>
      <w:rPr>
        <w:rFonts w:hint="default"/>
        <w:lang w:val="id" w:eastAsia="en-US" w:bidi="ar-SA"/>
      </w:rPr>
    </w:lvl>
    <w:lvl w:ilvl="3" w:tentative="0">
      <w:start w:val="0"/>
      <w:numFmt w:val="bullet"/>
      <w:lvlText w:val="•"/>
      <w:lvlJc w:val="left"/>
      <w:pPr>
        <w:ind w:left="3536" w:hanging="360"/>
      </w:pPr>
      <w:rPr>
        <w:rFonts w:hint="default"/>
        <w:lang w:val="id" w:eastAsia="en-US" w:bidi="ar-SA"/>
      </w:rPr>
    </w:lvl>
    <w:lvl w:ilvl="4" w:tentative="0">
      <w:start w:val="0"/>
      <w:numFmt w:val="bullet"/>
      <w:lvlText w:val="•"/>
      <w:lvlJc w:val="left"/>
      <w:pPr>
        <w:ind w:left="4448" w:hanging="360"/>
      </w:pPr>
      <w:rPr>
        <w:rFonts w:hint="default"/>
        <w:lang w:val="id" w:eastAsia="en-US" w:bidi="ar-SA"/>
      </w:rPr>
    </w:lvl>
    <w:lvl w:ilvl="5" w:tentative="0">
      <w:start w:val="0"/>
      <w:numFmt w:val="bullet"/>
      <w:lvlText w:val="•"/>
      <w:lvlJc w:val="left"/>
      <w:pPr>
        <w:ind w:left="5361" w:hanging="360"/>
      </w:pPr>
      <w:rPr>
        <w:rFonts w:hint="default"/>
        <w:lang w:val="id" w:eastAsia="en-US" w:bidi="ar-SA"/>
      </w:rPr>
    </w:lvl>
    <w:lvl w:ilvl="6" w:tentative="0">
      <w:start w:val="0"/>
      <w:numFmt w:val="bullet"/>
      <w:lvlText w:val="•"/>
      <w:lvlJc w:val="left"/>
      <w:pPr>
        <w:ind w:left="6273" w:hanging="360"/>
      </w:pPr>
      <w:rPr>
        <w:rFonts w:hint="default"/>
        <w:lang w:val="id" w:eastAsia="en-US" w:bidi="ar-SA"/>
      </w:rPr>
    </w:lvl>
    <w:lvl w:ilvl="7" w:tentative="0">
      <w:start w:val="0"/>
      <w:numFmt w:val="bullet"/>
      <w:lvlText w:val="•"/>
      <w:lvlJc w:val="left"/>
      <w:pPr>
        <w:ind w:left="7185" w:hanging="360"/>
      </w:pPr>
      <w:rPr>
        <w:rFonts w:hint="default"/>
        <w:lang w:val="id" w:eastAsia="en-US" w:bidi="ar-SA"/>
      </w:rPr>
    </w:lvl>
    <w:lvl w:ilvl="8" w:tentative="0">
      <w:start w:val="0"/>
      <w:numFmt w:val="bullet"/>
      <w:lvlText w:val="•"/>
      <w:lvlJc w:val="left"/>
      <w:pPr>
        <w:ind w:left="8097" w:hanging="360"/>
      </w:pPr>
      <w:rPr>
        <w:rFonts w:hint="default"/>
        <w:lang w:val="id" w:eastAsia="en-US" w:bidi="ar-SA"/>
      </w:rPr>
    </w:lvl>
  </w:abstractNum>
  <w:abstractNum w:abstractNumId="4">
    <w:nsid w:val="03D62ECE"/>
    <w:multiLevelType w:val="multilevel"/>
    <w:tmpl w:val="03D62ECE"/>
    <w:lvl w:ilvl="0" w:tentative="0">
      <w:start w:val="1"/>
      <w:numFmt w:val="decimal"/>
      <w:lvlText w:val="%1."/>
      <w:lvlJc w:val="left"/>
      <w:pPr>
        <w:ind w:left="448" w:hanging="361"/>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388" w:hanging="361"/>
      </w:pPr>
      <w:rPr>
        <w:rFonts w:hint="default"/>
        <w:lang w:val="id" w:eastAsia="en-US" w:bidi="ar-SA"/>
      </w:rPr>
    </w:lvl>
    <w:lvl w:ilvl="2" w:tentative="0">
      <w:start w:val="0"/>
      <w:numFmt w:val="bullet"/>
      <w:lvlText w:val="•"/>
      <w:lvlJc w:val="left"/>
      <w:pPr>
        <w:ind w:left="2336" w:hanging="361"/>
      </w:pPr>
      <w:rPr>
        <w:rFonts w:hint="default"/>
        <w:lang w:val="id" w:eastAsia="en-US" w:bidi="ar-SA"/>
      </w:rPr>
    </w:lvl>
    <w:lvl w:ilvl="3" w:tentative="0">
      <w:start w:val="0"/>
      <w:numFmt w:val="bullet"/>
      <w:lvlText w:val="•"/>
      <w:lvlJc w:val="left"/>
      <w:pPr>
        <w:ind w:left="3284" w:hanging="361"/>
      </w:pPr>
      <w:rPr>
        <w:rFonts w:hint="default"/>
        <w:lang w:val="id" w:eastAsia="en-US" w:bidi="ar-SA"/>
      </w:rPr>
    </w:lvl>
    <w:lvl w:ilvl="4" w:tentative="0">
      <w:start w:val="0"/>
      <w:numFmt w:val="bullet"/>
      <w:lvlText w:val="•"/>
      <w:lvlJc w:val="left"/>
      <w:pPr>
        <w:ind w:left="4232" w:hanging="361"/>
      </w:pPr>
      <w:rPr>
        <w:rFonts w:hint="default"/>
        <w:lang w:val="id" w:eastAsia="en-US" w:bidi="ar-SA"/>
      </w:rPr>
    </w:lvl>
    <w:lvl w:ilvl="5" w:tentative="0">
      <w:start w:val="0"/>
      <w:numFmt w:val="bullet"/>
      <w:lvlText w:val="•"/>
      <w:lvlJc w:val="left"/>
      <w:pPr>
        <w:ind w:left="5181" w:hanging="361"/>
      </w:pPr>
      <w:rPr>
        <w:rFonts w:hint="default"/>
        <w:lang w:val="id" w:eastAsia="en-US" w:bidi="ar-SA"/>
      </w:rPr>
    </w:lvl>
    <w:lvl w:ilvl="6" w:tentative="0">
      <w:start w:val="0"/>
      <w:numFmt w:val="bullet"/>
      <w:lvlText w:val="•"/>
      <w:lvlJc w:val="left"/>
      <w:pPr>
        <w:ind w:left="6129" w:hanging="361"/>
      </w:pPr>
      <w:rPr>
        <w:rFonts w:hint="default"/>
        <w:lang w:val="id" w:eastAsia="en-US" w:bidi="ar-SA"/>
      </w:rPr>
    </w:lvl>
    <w:lvl w:ilvl="7" w:tentative="0">
      <w:start w:val="0"/>
      <w:numFmt w:val="bullet"/>
      <w:lvlText w:val="•"/>
      <w:lvlJc w:val="left"/>
      <w:pPr>
        <w:ind w:left="7077" w:hanging="361"/>
      </w:pPr>
      <w:rPr>
        <w:rFonts w:hint="default"/>
        <w:lang w:val="id" w:eastAsia="en-US" w:bidi="ar-SA"/>
      </w:rPr>
    </w:lvl>
    <w:lvl w:ilvl="8" w:tentative="0">
      <w:start w:val="0"/>
      <w:numFmt w:val="bullet"/>
      <w:lvlText w:val="•"/>
      <w:lvlJc w:val="left"/>
      <w:pPr>
        <w:ind w:left="8025" w:hanging="361"/>
      </w:pPr>
      <w:rPr>
        <w:rFonts w:hint="default"/>
        <w:lang w:val="id" w:eastAsia="en-US" w:bidi="ar-SA"/>
      </w:rPr>
    </w:lvl>
  </w:abstractNum>
  <w:abstractNum w:abstractNumId="5">
    <w:nsid w:val="25B654F3"/>
    <w:multiLevelType w:val="multilevel"/>
    <w:tmpl w:val="25B654F3"/>
    <w:lvl w:ilvl="0" w:tentative="0">
      <w:start w:val="1"/>
      <w:numFmt w:val="decimal"/>
      <w:lvlText w:val="%1."/>
      <w:lvlJc w:val="left"/>
      <w:pPr>
        <w:ind w:left="448" w:hanging="361"/>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388" w:hanging="361"/>
      </w:pPr>
      <w:rPr>
        <w:rFonts w:hint="default"/>
        <w:lang w:val="id" w:eastAsia="en-US" w:bidi="ar-SA"/>
      </w:rPr>
    </w:lvl>
    <w:lvl w:ilvl="2" w:tentative="0">
      <w:start w:val="0"/>
      <w:numFmt w:val="bullet"/>
      <w:lvlText w:val="•"/>
      <w:lvlJc w:val="left"/>
      <w:pPr>
        <w:ind w:left="2336" w:hanging="361"/>
      </w:pPr>
      <w:rPr>
        <w:rFonts w:hint="default"/>
        <w:lang w:val="id" w:eastAsia="en-US" w:bidi="ar-SA"/>
      </w:rPr>
    </w:lvl>
    <w:lvl w:ilvl="3" w:tentative="0">
      <w:start w:val="0"/>
      <w:numFmt w:val="bullet"/>
      <w:lvlText w:val="•"/>
      <w:lvlJc w:val="left"/>
      <w:pPr>
        <w:ind w:left="3284" w:hanging="361"/>
      </w:pPr>
      <w:rPr>
        <w:rFonts w:hint="default"/>
        <w:lang w:val="id" w:eastAsia="en-US" w:bidi="ar-SA"/>
      </w:rPr>
    </w:lvl>
    <w:lvl w:ilvl="4" w:tentative="0">
      <w:start w:val="0"/>
      <w:numFmt w:val="bullet"/>
      <w:lvlText w:val="•"/>
      <w:lvlJc w:val="left"/>
      <w:pPr>
        <w:ind w:left="4232" w:hanging="361"/>
      </w:pPr>
      <w:rPr>
        <w:rFonts w:hint="default"/>
        <w:lang w:val="id" w:eastAsia="en-US" w:bidi="ar-SA"/>
      </w:rPr>
    </w:lvl>
    <w:lvl w:ilvl="5" w:tentative="0">
      <w:start w:val="0"/>
      <w:numFmt w:val="bullet"/>
      <w:lvlText w:val="•"/>
      <w:lvlJc w:val="left"/>
      <w:pPr>
        <w:ind w:left="5181" w:hanging="361"/>
      </w:pPr>
      <w:rPr>
        <w:rFonts w:hint="default"/>
        <w:lang w:val="id" w:eastAsia="en-US" w:bidi="ar-SA"/>
      </w:rPr>
    </w:lvl>
    <w:lvl w:ilvl="6" w:tentative="0">
      <w:start w:val="0"/>
      <w:numFmt w:val="bullet"/>
      <w:lvlText w:val="•"/>
      <w:lvlJc w:val="left"/>
      <w:pPr>
        <w:ind w:left="6129" w:hanging="361"/>
      </w:pPr>
      <w:rPr>
        <w:rFonts w:hint="default"/>
        <w:lang w:val="id" w:eastAsia="en-US" w:bidi="ar-SA"/>
      </w:rPr>
    </w:lvl>
    <w:lvl w:ilvl="7" w:tentative="0">
      <w:start w:val="0"/>
      <w:numFmt w:val="bullet"/>
      <w:lvlText w:val="•"/>
      <w:lvlJc w:val="left"/>
      <w:pPr>
        <w:ind w:left="7077" w:hanging="361"/>
      </w:pPr>
      <w:rPr>
        <w:rFonts w:hint="default"/>
        <w:lang w:val="id" w:eastAsia="en-US" w:bidi="ar-SA"/>
      </w:rPr>
    </w:lvl>
    <w:lvl w:ilvl="8" w:tentative="0">
      <w:start w:val="0"/>
      <w:numFmt w:val="bullet"/>
      <w:lvlText w:val="•"/>
      <w:lvlJc w:val="left"/>
      <w:pPr>
        <w:ind w:left="8025" w:hanging="361"/>
      </w:pPr>
      <w:rPr>
        <w:rFonts w:hint="default"/>
        <w:lang w:val="id" w:eastAsia="en-US" w:bidi="ar-SA"/>
      </w:rPr>
    </w:lvl>
  </w:abstractNum>
  <w:abstractNum w:abstractNumId="6">
    <w:nsid w:val="59ADCABA"/>
    <w:multiLevelType w:val="multilevel"/>
    <w:tmpl w:val="59ADCABA"/>
    <w:lvl w:ilvl="0" w:tentative="0">
      <w:start w:val="1"/>
      <w:numFmt w:val="decimal"/>
      <w:lvlText w:val="%1."/>
      <w:lvlJc w:val="left"/>
      <w:pPr>
        <w:ind w:left="448" w:hanging="361"/>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388" w:hanging="361"/>
      </w:pPr>
      <w:rPr>
        <w:rFonts w:hint="default"/>
        <w:lang w:val="id" w:eastAsia="en-US" w:bidi="ar-SA"/>
      </w:rPr>
    </w:lvl>
    <w:lvl w:ilvl="2" w:tentative="0">
      <w:start w:val="0"/>
      <w:numFmt w:val="bullet"/>
      <w:lvlText w:val="•"/>
      <w:lvlJc w:val="left"/>
      <w:pPr>
        <w:ind w:left="2336" w:hanging="361"/>
      </w:pPr>
      <w:rPr>
        <w:rFonts w:hint="default"/>
        <w:lang w:val="id" w:eastAsia="en-US" w:bidi="ar-SA"/>
      </w:rPr>
    </w:lvl>
    <w:lvl w:ilvl="3" w:tentative="0">
      <w:start w:val="0"/>
      <w:numFmt w:val="bullet"/>
      <w:lvlText w:val="•"/>
      <w:lvlJc w:val="left"/>
      <w:pPr>
        <w:ind w:left="3284" w:hanging="361"/>
      </w:pPr>
      <w:rPr>
        <w:rFonts w:hint="default"/>
        <w:lang w:val="id" w:eastAsia="en-US" w:bidi="ar-SA"/>
      </w:rPr>
    </w:lvl>
    <w:lvl w:ilvl="4" w:tentative="0">
      <w:start w:val="0"/>
      <w:numFmt w:val="bullet"/>
      <w:lvlText w:val="•"/>
      <w:lvlJc w:val="left"/>
      <w:pPr>
        <w:ind w:left="4232" w:hanging="361"/>
      </w:pPr>
      <w:rPr>
        <w:rFonts w:hint="default"/>
        <w:lang w:val="id" w:eastAsia="en-US" w:bidi="ar-SA"/>
      </w:rPr>
    </w:lvl>
    <w:lvl w:ilvl="5" w:tentative="0">
      <w:start w:val="0"/>
      <w:numFmt w:val="bullet"/>
      <w:lvlText w:val="•"/>
      <w:lvlJc w:val="left"/>
      <w:pPr>
        <w:ind w:left="5181" w:hanging="361"/>
      </w:pPr>
      <w:rPr>
        <w:rFonts w:hint="default"/>
        <w:lang w:val="id" w:eastAsia="en-US" w:bidi="ar-SA"/>
      </w:rPr>
    </w:lvl>
    <w:lvl w:ilvl="6" w:tentative="0">
      <w:start w:val="0"/>
      <w:numFmt w:val="bullet"/>
      <w:lvlText w:val="•"/>
      <w:lvlJc w:val="left"/>
      <w:pPr>
        <w:ind w:left="6129" w:hanging="361"/>
      </w:pPr>
      <w:rPr>
        <w:rFonts w:hint="default"/>
        <w:lang w:val="id" w:eastAsia="en-US" w:bidi="ar-SA"/>
      </w:rPr>
    </w:lvl>
    <w:lvl w:ilvl="7" w:tentative="0">
      <w:start w:val="0"/>
      <w:numFmt w:val="bullet"/>
      <w:lvlText w:val="•"/>
      <w:lvlJc w:val="left"/>
      <w:pPr>
        <w:ind w:left="7077" w:hanging="361"/>
      </w:pPr>
      <w:rPr>
        <w:rFonts w:hint="default"/>
        <w:lang w:val="id" w:eastAsia="en-US" w:bidi="ar-SA"/>
      </w:rPr>
    </w:lvl>
    <w:lvl w:ilvl="8" w:tentative="0">
      <w:start w:val="0"/>
      <w:numFmt w:val="bullet"/>
      <w:lvlText w:val="•"/>
      <w:lvlJc w:val="left"/>
      <w:pPr>
        <w:ind w:left="8025" w:hanging="361"/>
      </w:pPr>
      <w:rPr>
        <w:rFonts w:hint="default"/>
        <w:lang w:val="id" w:eastAsia="en-US" w:bidi="ar-SA"/>
      </w:rPr>
    </w:lvl>
  </w:abstractNum>
  <w:abstractNum w:abstractNumId="7">
    <w:nsid w:val="72183CF9"/>
    <w:multiLevelType w:val="multilevel"/>
    <w:tmpl w:val="72183CF9"/>
    <w:lvl w:ilvl="0" w:tentative="0">
      <w:start w:val="1"/>
      <w:numFmt w:val="decimal"/>
      <w:lvlText w:val="%1."/>
      <w:lvlJc w:val="left"/>
      <w:pPr>
        <w:ind w:left="448" w:hanging="361"/>
        <w:jc w:val="left"/>
      </w:pPr>
      <w:rPr>
        <w:rFonts w:hint="default" w:ascii="Calibri" w:hAnsi="Calibri" w:eastAsia="Calibri" w:cs="Calibri"/>
        <w:b w:val="0"/>
        <w:bCs w:val="0"/>
        <w:i w:val="0"/>
        <w:iCs w:val="0"/>
        <w:spacing w:val="0"/>
        <w:w w:val="100"/>
        <w:sz w:val="22"/>
        <w:szCs w:val="22"/>
        <w:lang w:val="id" w:eastAsia="en-US" w:bidi="ar-SA"/>
      </w:rPr>
    </w:lvl>
    <w:lvl w:ilvl="1" w:tentative="0">
      <w:start w:val="0"/>
      <w:numFmt w:val="bullet"/>
      <w:lvlText w:val="•"/>
      <w:lvlJc w:val="left"/>
      <w:pPr>
        <w:ind w:left="1388" w:hanging="361"/>
      </w:pPr>
      <w:rPr>
        <w:rFonts w:hint="default"/>
        <w:lang w:val="id" w:eastAsia="en-US" w:bidi="ar-SA"/>
      </w:rPr>
    </w:lvl>
    <w:lvl w:ilvl="2" w:tentative="0">
      <w:start w:val="0"/>
      <w:numFmt w:val="bullet"/>
      <w:lvlText w:val="•"/>
      <w:lvlJc w:val="left"/>
      <w:pPr>
        <w:ind w:left="2336" w:hanging="361"/>
      </w:pPr>
      <w:rPr>
        <w:rFonts w:hint="default"/>
        <w:lang w:val="id" w:eastAsia="en-US" w:bidi="ar-SA"/>
      </w:rPr>
    </w:lvl>
    <w:lvl w:ilvl="3" w:tentative="0">
      <w:start w:val="0"/>
      <w:numFmt w:val="bullet"/>
      <w:lvlText w:val="•"/>
      <w:lvlJc w:val="left"/>
      <w:pPr>
        <w:ind w:left="3284" w:hanging="361"/>
      </w:pPr>
      <w:rPr>
        <w:rFonts w:hint="default"/>
        <w:lang w:val="id" w:eastAsia="en-US" w:bidi="ar-SA"/>
      </w:rPr>
    </w:lvl>
    <w:lvl w:ilvl="4" w:tentative="0">
      <w:start w:val="0"/>
      <w:numFmt w:val="bullet"/>
      <w:lvlText w:val="•"/>
      <w:lvlJc w:val="left"/>
      <w:pPr>
        <w:ind w:left="4232" w:hanging="361"/>
      </w:pPr>
      <w:rPr>
        <w:rFonts w:hint="default"/>
        <w:lang w:val="id" w:eastAsia="en-US" w:bidi="ar-SA"/>
      </w:rPr>
    </w:lvl>
    <w:lvl w:ilvl="5" w:tentative="0">
      <w:start w:val="0"/>
      <w:numFmt w:val="bullet"/>
      <w:lvlText w:val="•"/>
      <w:lvlJc w:val="left"/>
      <w:pPr>
        <w:ind w:left="5181" w:hanging="361"/>
      </w:pPr>
      <w:rPr>
        <w:rFonts w:hint="default"/>
        <w:lang w:val="id" w:eastAsia="en-US" w:bidi="ar-SA"/>
      </w:rPr>
    </w:lvl>
    <w:lvl w:ilvl="6" w:tentative="0">
      <w:start w:val="0"/>
      <w:numFmt w:val="bullet"/>
      <w:lvlText w:val="•"/>
      <w:lvlJc w:val="left"/>
      <w:pPr>
        <w:ind w:left="6129" w:hanging="361"/>
      </w:pPr>
      <w:rPr>
        <w:rFonts w:hint="default"/>
        <w:lang w:val="id" w:eastAsia="en-US" w:bidi="ar-SA"/>
      </w:rPr>
    </w:lvl>
    <w:lvl w:ilvl="7" w:tentative="0">
      <w:start w:val="0"/>
      <w:numFmt w:val="bullet"/>
      <w:lvlText w:val="•"/>
      <w:lvlJc w:val="left"/>
      <w:pPr>
        <w:ind w:left="7077" w:hanging="361"/>
      </w:pPr>
      <w:rPr>
        <w:rFonts w:hint="default"/>
        <w:lang w:val="id" w:eastAsia="en-US" w:bidi="ar-SA"/>
      </w:rPr>
    </w:lvl>
    <w:lvl w:ilvl="8" w:tentative="0">
      <w:start w:val="0"/>
      <w:numFmt w:val="bullet"/>
      <w:lvlText w:val="•"/>
      <w:lvlJc w:val="left"/>
      <w:pPr>
        <w:ind w:left="8025" w:hanging="361"/>
      </w:pPr>
      <w:rPr>
        <w:rFonts w:hint="default"/>
        <w:lang w:val="id"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59805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paragraph" w:styleId="2">
    <w:name w:val="heading 1"/>
    <w:basedOn w:val="1"/>
    <w:qFormat/>
    <w:uiPriority w:val="1"/>
    <w:pPr>
      <w:ind w:left="87"/>
      <w:outlineLvl w:val="1"/>
    </w:pPr>
    <w:rPr>
      <w:rFonts w:ascii="Times New Roman" w:hAnsi="Times New Roman" w:eastAsia="Times New Roman" w:cs="Times New Roman"/>
      <w:sz w:val="32"/>
      <w:szCs w:val="32"/>
      <w:lang w:val="id" w:eastAsia="en-US" w:bidi="ar-SA"/>
    </w:rPr>
  </w:style>
  <w:style w:type="paragraph" w:styleId="3">
    <w:name w:val="heading 2"/>
    <w:basedOn w:val="1"/>
    <w:qFormat/>
    <w:uiPriority w:val="1"/>
    <w:pPr>
      <w:ind w:left="73"/>
      <w:outlineLvl w:val="2"/>
    </w:pPr>
    <w:rPr>
      <w:rFonts w:ascii="Times New Roman" w:hAnsi="Times New Roman" w:eastAsia="Times New Roman" w:cs="Times New Roman"/>
      <w:sz w:val="26"/>
      <w:szCs w:val="26"/>
      <w:lang w:val="id"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id" w:eastAsia="en-US" w:bidi="ar-SA"/>
    </w:rPr>
  </w:style>
  <w:style w:type="paragraph" w:styleId="7">
    <w:name w:val="Title"/>
    <w:basedOn w:val="1"/>
    <w:qFormat/>
    <w:uiPriority w:val="1"/>
    <w:pPr>
      <w:spacing w:before="62"/>
      <w:ind w:left="1986" w:right="1395" w:firstLine="1104"/>
    </w:pPr>
    <w:rPr>
      <w:rFonts w:ascii="Times New Roman" w:hAnsi="Times New Roman" w:eastAsia="Times New Roman" w:cs="Times New Roman"/>
      <w:sz w:val="56"/>
      <w:szCs w:val="56"/>
      <w:lang w:val="id"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446" w:hanging="359"/>
    </w:pPr>
    <w:rPr>
      <w:rFonts w:ascii="Times New Roman" w:hAnsi="Times New Roman" w:eastAsia="Times New Roman" w:cs="Times New Roman"/>
      <w:lang w:val="id" w:eastAsia="en-US" w:bidi="ar-SA"/>
    </w:rPr>
  </w:style>
  <w:style w:type="paragraph" w:customStyle="1" w:styleId="10">
    <w:name w:val="Table Paragraph"/>
    <w:basedOn w:val="1"/>
    <w:qFormat/>
    <w:uiPriority w:val="1"/>
    <w:rPr>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TotalTime>4</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2026-02-27T09:13:00Z</dcterms:created>
  <dc:creator>Gilang Bagus Ramadhan</dc:creator>
  <cp:lastModifiedBy>Notme</cp:lastModifiedBy>
  <dcterms:modified xsi:type="dcterms:W3CDTF">2026-02-27T19:15:34Z</dcterms:modified>
  <dc:title>PRAKTIKUM 6 – CRUD LARAVEL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2024-02-04T00:00:00Z</vt:filetime>
  </property>
  <property fmtid="{D5CDD505-2E9C-101B-9397-08002B2CF9AE}" pid="3" name="Creator">
    <vt:lpwstr>Microsoft® Word 2021</vt:lpwstr>
  </property>
  <property fmtid="{D5CDD505-2E9C-101B-9397-08002B2CF9AE}" pid="4" name="LastSaved">
    <vt:filetime>2026-02-27T00:00:00Z</vt:filetime>
  </property>
  <property fmtid="{D5CDD505-2E9C-101B-9397-08002B2CF9AE}" pid="5" name="Producer">
    <vt:lpwstr>Microsoft® Word 2021</vt:lpwstr>
  </property>
  <property fmtid="{D5CDD505-2E9C-101B-9397-08002B2CF9AE}" pid="6" name="KSOProductBuildVer">
    <vt:lpwstr>2057-12.2.0.23197</vt:lpwstr>
  </property>
  <property fmtid="{D5CDD505-2E9C-101B-9397-08002B2CF9AE}" pid="7" name="ICV">
    <vt:lpwstr>AD30247BFFD54A5683416E7BB7237A07_12</vt:lpwstr>
  </property>
</Properties>
</file>